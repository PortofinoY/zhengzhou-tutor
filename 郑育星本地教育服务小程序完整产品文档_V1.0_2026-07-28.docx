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31C1D">
      <w:pPr>
        <w:spacing w:before="1300" w:after="240"/>
      </w:pPr>
      <w:bookmarkStart w:id="0" w:name="_GoBack"/>
      <w:bookmarkEnd w:id="0"/>
      <w:r>
        <w:rPr>
          <w:rFonts w:ascii="Arial Unicode MS" w:hAnsi="Arial Unicode MS" w:eastAsia="Arial Unicode MS"/>
          <w:b/>
          <w:color w:val="2BB3A3"/>
          <w:sz w:val="60"/>
        </w:rPr>
        <w:t>郑育星</w:t>
      </w:r>
    </w:p>
    <w:p w14:paraId="6AFD24C8">
      <w:pPr>
        <w:spacing w:after="480"/>
      </w:pPr>
      <w:r>
        <w:rPr>
          <w:rFonts w:ascii="Arial Unicode MS" w:hAnsi="Arial Unicode MS" w:eastAsia="Arial Unicode MS"/>
          <w:b/>
          <w:color w:val="1E3A5F"/>
          <w:sz w:val="44"/>
        </w:rPr>
        <w:t>本地教育服务小程序完整产品文档</w:t>
      </w:r>
    </w:p>
    <w:p w14:paraId="09F52760">
      <w:pPr>
        <w:pBdr>
          <w:bottom w:val="single" w:color="2BB3A3" w:sz="16" w:space="6"/>
        </w:pBdr>
        <w:spacing w:after="560"/>
      </w:pPr>
      <w:r>
        <w:rPr>
          <w:rFonts w:ascii="Arial Unicode MS" w:hAnsi="Arial Unicode MS" w:eastAsia="Arial Unicode MS"/>
          <w:color w:val="6B7280"/>
          <w:sz w:val="22"/>
        </w:rPr>
        <w:t>产品需求  ·  当前实现  ·  上线验收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0B69A41">
        <w:tc>
          <w:tcPr>
            <w:tcW w:w="208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CD1D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产品名称</w:t>
            </w:r>
          </w:p>
        </w:tc>
        <w:tc>
          <w:tcPr>
            <w:tcW w:w="72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C944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郑育星</w:t>
            </w:r>
          </w:p>
        </w:tc>
      </w:tr>
      <w:tr w14:paraId="66F1BE46">
        <w:tc>
          <w:tcPr>
            <w:tcW w:w="208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4F03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项目内部名称</w:t>
            </w:r>
          </w:p>
        </w:tc>
        <w:tc>
          <w:tcPr>
            <w:tcW w:w="72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9A3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郑州大学生家教小程序</w:t>
            </w:r>
          </w:p>
        </w:tc>
      </w:tr>
      <w:tr w14:paraId="24D46394">
        <w:tc>
          <w:tcPr>
            <w:tcW w:w="208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9668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文档版本</w:t>
            </w:r>
          </w:p>
        </w:tc>
        <w:tc>
          <w:tcPr>
            <w:tcW w:w="72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971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V1.0</w:t>
            </w:r>
          </w:p>
        </w:tc>
      </w:tr>
      <w:tr w14:paraId="0098B9D6">
        <w:tc>
          <w:tcPr>
            <w:tcW w:w="208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F560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基线日期</w:t>
            </w:r>
          </w:p>
        </w:tc>
        <w:tc>
          <w:tcPr>
            <w:tcW w:w="72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4014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2026-07-28</w:t>
            </w:r>
          </w:p>
        </w:tc>
      </w:tr>
      <w:tr w14:paraId="03B60B76">
        <w:tc>
          <w:tcPr>
            <w:tcW w:w="208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28C0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当前阶段</w:t>
            </w:r>
          </w:p>
        </w:tc>
        <w:tc>
          <w:tcPr>
            <w:tcW w:w="72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A3F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本地可运行 MVP，处于上线前功能闭环与生产化阶段</w:t>
            </w:r>
          </w:p>
        </w:tc>
      </w:tr>
      <w:tr w14:paraId="57597B98">
        <w:tc>
          <w:tcPr>
            <w:tcW w:w="208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139F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服务范围</w:t>
            </w:r>
          </w:p>
        </w:tc>
        <w:tc>
          <w:tcPr>
            <w:tcW w:w="72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F31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郑州市</w:t>
            </w:r>
          </w:p>
        </w:tc>
      </w:tr>
      <w:tr w14:paraId="0BE8D730">
        <w:tc>
          <w:tcPr>
            <w:tcW w:w="208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50DC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目标用户</w:t>
            </w:r>
          </w:p>
        </w:tc>
        <w:tc>
          <w:tcPr>
            <w:tcW w:w="72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DCC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家长、大学生老师、平台管理员</w:t>
            </w:r>
          </w:p>
        </w:tc>
      </w:tr>
      <w:tr w14:paraId="4ACBCE76">
        <w:tc>
          <w:tcPr>
            <w:tcW w:w="208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65D8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文档对象</w:t>
            </w:r>
          </w:p>
        </w:tc>
        <w:tc>
          <w:tcPr>
            <w:tcW w:w="72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AE1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产品、UI、前端、后端、测试、运营与审核人员</w:t>
            </w:r>
          </w:p>
        </w:tc>
      </w:tr>
      <w:tr w14:paraId="37CCEB91">
        <w:tc>
          <w:tcPr>
            <w:tcW w:w="208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FD34"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E3A5F"/>
                <w:sz w:val="19"/>
              </w:rPr>
              <w:t>文档依据</w:t>
            </w:r>
          </w:p>
        </w:tc>
        <w:tc>
          <w:tcPr>
            <w:tcW w:w="72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E3A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9"/>
              </w:rPr>
              <w:t>当前小程序代码、Node.js 后端、后台网页、数据库基线、现有需求与自动化测试</w:t>
            </w:r>
          </w:p>
        </w:tc>
      </w:tr>
    </w:tbl>
    <w:p w14:paraId="51D77695">
      <w:pPr>
        <w:pBdr>
          <w:top w:val="single" w:color="BCE7DF" w:sz="4" w:space="4"/>
          <w:left w:val="single" w:color="BCE7DF" w:sz="4" w:space="4"/>
          <w:bottom w:val="single" w:color="BCE7DF" w:sz="4" w:space="4"/>
          <w:right w:val="single" w:color="BCE7DF" w:sz="4" w:space="4"/>
        </w:pBdr>
        <w:shd w:val="clear" w:fill="EFF8F6"/>
        <w:spacing w:before="440"/>
      </w:pPr>
      <w:r>
        <w:rPr>
          <w:rFonts w:ascii="Arial Unicode MS" w:hAnsi="Arial Unicode MS" w:eastAsia="Arial Unicode MS"/>
          <w:b w:val="0"/>
          <w:color w:val="1F2933"/>
          <w:sz w:val="20"/>
        </w:rPr>
        <w:t>当前结论：项目已具备本地可运行 MVP，但真实微信支付、生产数据库、正式域名与密钥、上传存储、后台完整管理和真机验收仍是上线前置条件。</w:t>
      </w:r>
    </w:p>
    <w:p w14:paraId="0EBF979C">
      <w:pPr>
        <w:pStyle w:val="3"/>
        <w:pageBreakBefore/>
      </w:pPr>
      <w:r>
        <w:t>目录</w:t>
      </w:r>
    </w:p>
    <w:p w14:paraId="79B3BFF9">
      <w:r>
        <w:rPr>
          <w:rFonts w:ascii="Arial Unicode MS" w:hAnsi="Arial Unicode MS" w:eastAsia="Arial Unicode MS"/>
          <w:b w:val="0"/>
          <w:color w:val="6B7280"/>
          <w:sz w:val="19"/>
        </w:rPr>
        <w:t>本目录按产品、业务、工程与上线验收顺序组织。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FE1B1EA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99AA7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1. 文档说明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17A39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20. 我的页面</w:t>
            </w:r>
          </w:p>
        </w:tc>
      </w:tr>
      <w:tr w14:paraId="754CF3C2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400D3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2. 项目背景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DC410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21. 老师工作台</w:t>
            </w:r>
          </w:p>
        </w:tc>
      </w:tr>
      <w:tr w14:paraId="0D60AA2C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0C24FD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3. 产品范围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B709B8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22. 老师课时费与家长预算</w:t>
            </w:r>
          </w:p>
        </w:tc>
      </w:tr>
      <w:tr w14:paraId="5174FCE8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79234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4. 用户角色与权限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AF9FE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23. 后台管理系统</w:t>
            </w:r>
          </w:p>
        </w:tc>
      </w:tr>
      <w:tr w14:paraId="1518B4B7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39621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5. 核心状态模型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985D7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24. 前端公开配置</w:t>
            </w:r>
          </w:p>
        </w:tc>
      </w:tr>
      <w:tr w14:paraId="25EBFE8D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32705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6. 信息架构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5CF43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25. 数据模型</w:t>
            </w:r>
          </w:p>
        </w:tc>
      </w:tr>
      <w:tr w14:paraId="54C69650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3D368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7. 登录与账户体系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D843D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26. API 目录</w:t>
            </w:r>
          </w:p>
        </w:tc>
      </w:tr>
      <w:tr w14:paraId="39A78A38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F3302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8. 微信手机号授权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5E651F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27. 隐私与安全</w:t>
            </w:r>
          </w:p>
        </w:tc>
      </w:tr>
      <w:tr w14:paraId="65DC2C84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899F54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9. 身份选择与切换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A15B0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28. UI 与交互规范</w:t>
            </w:r>
          </w:p>
        </w:tc>
      </w:tr>
      <w:tr w14:paraId="385ED20F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9BA24B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10. 首页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1F5FC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29. 错误处理</w:t>
            </w:r>
          </w:p>
        </w:tc>
      </w:tr>
      <w:tr w14:paraId="7AE7B954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8EE46E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11. 家长资料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80898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30. 建议埋点</w:t>
            </w:r>
          </w:p>
        </w:tc>
      </w:tr>
      <w:tr w14:paraId="32F9CC15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FAFA01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12. 老师入驻与认证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2BA9A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31. 环境与部署</w:t>
            </w:r>
          </w:p>
        </w:tc>
      </w:tr>
      <w:tr w14:paraId="0FB8EB09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65F9E0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13. 老师列表与详情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B3A014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32. 验收标准</w:t>
            </w:r>
          </w:p>
        </w:tc>
      </w:tr>
      <w:tr w14:paraId="10634FE0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666223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14. 家长需求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EBB6BA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33. 当前功能完成度</w:t>
            </w:r>
          </w:p>
        </w:tc>
      </w:tr>
      <w:tr w14:paraId="662D1BED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B79F6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15. 联系方式付费解锁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4E9A6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34. 后续优先级</w:t>
            </w:r>
          </w:p>
        </w:tc>
      </w:tr>
      <w:tr w14:paraId="73BB5544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D27686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16. 联系记录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7B2EE8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35. 开发规范摘要</w:t>
            </w:r>
          </w:p>
        </w:tc>
      </w:tr>
      <w:tr w14:paraId="75EDDE57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1D7FC5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17. 预约与订单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DDDCE2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36. 术语表</w:t>
            </w:r>
          </w:p>
        </w:tc>
      </w:tr>
      <w:tr w14:paraId="64832F5F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4E560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18. 评价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BB57D7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37. 文档结论</w:t>
            </w:r>
          </w:p>
        </w:tc>
      </w:tr>
      <w:tr w14:paraId="5B111C93"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585079"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E3A5F"/>
                <w:sz w:val="19"/>
              </w:rPr>
              <w:t>19. 投诉反馈</w:t>
            </w:r>
          </w:p>
        </w:tc>
        <w:tc>
          <w:tcPr>
            <w:tcW w:w="46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  <w:insideH w:val="single" w:sz="0" w:space="0"/>
              <w:insideV w:val="single" w:sz="0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E1418B">
            <w:pPr>
              <w:spacing w:after="0"/>
            </w:pPr>
          </w:p>
        </w:tc>
      </w:tr>
    </w:tbl>
    <w:p w14:paraId="091EC918">
      <w:r>
        <w:br w:type="page"/>
      </w:r>
    </w:p>
    <w:p w14:paraId="5E26E72B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1. 文档说明</w:t>
      </w:r>
    </w:p>
    <w:p w14:paraId="7FCD65C4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1.1 文档目的</w:t>
      </w:r>
    </w:p>
    <w:p w14:paraId="53494AD8">
      <w:r>
        <w:rPr>
          <w:rFonts w:ascii="Arial Unicode MS" w:hAnsi="Arial Unicode MS" w:eastAsia="Arial Unicode MS"/>
          <w:b w:val="0"/>
          <w:color w:val="1F2933"/>
          <w:sz w:val="21"/>
        </w:rPr>
        <w:t>本文档用于统一描述郑育星小程序当前产品范围、业务规则、页面结构、数据状态、接口约束、隐私要求、验收标准和上线差距。</w:t>
      </w:r>
    </w:p>
    <w:p w14:paraId="7C8926E5">
      <w:r>
        <w:rPr>
          <w:rFonts w:ascii="Arial Unicode MS" w:hAnsi="Arial Unicode MS" w:eastAsia="Arial Unicode MS"/>
          <w:b w:val="0"/>
          <w:color w:val="1F2933"/>
          <w:sz w:val="21"/>
        </w:rPr>
        <w:t>本文档既是产品需求说明，也是当前实现基线。开发、UI 和测试应以本文档中的“目标规则”和“当前实现状态”共同判断任务范围，不能把开发环境的模拟能力当作正式上线能力。</w:t>
      </w:r>
    </w:p>
    <w:p w14:paraId="34613662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1.2 状态标识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B4DB002">
        <w:trPr>
          <w:cantSplit/>
          <w:tblHeader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EDE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335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</w:tr>
      <w:tr w14:paraId="43BCAD0D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B0F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0B3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当前代码已有前后端实现，核心路径有自动化测试或可稳定本地验证</w:t>
            </w:r>
          </w:p>
        </w:tc>
      </w:tr>
      <w:tr w14:paraId="2C3D2431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C43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开发环境可用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B35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当前仅在开发环境通过 mock、本地配置或演示数据可用，不能直接作为正式能力上线</w:t>
            </w:r>
          </w:p>
        </w:tc>
      </w:tr>
      <w:tr w14:paraId="6BCB374C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505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0986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已有页面、接口或数据结构，但流程、权限、后台管理或异常处理尚未完整闭环</w:t>
            </w:r>
          </w:p>
        </w:tc>
      </w:tr>
      <w:tr w14:paraId="53D18FD0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4F2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待上线闭环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C57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产品规则已明确，但正式服务、正式配置、真实支付、真实设备验收或生产安全尚未完成</w:t>
            </w:r>
          </w:p>
        </w:tc>
      </w:tr>
      <w:tr w14:paraId="48587DB9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342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暂缓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EE9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当前版本明确不做，不纳入第一版验收</w:t>
            </w:r>
          </w:p>
        </w:tc>
      </w:tr>
    </w:tbl>
    <w:p w14:paraId="3C8AB29A">
      <w:pPr>
        <w:spacing w:after="0"/>
      </w:pPr>
    </w:p>
    <w:p w14:paraId="377B5616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1.3 当前系统组成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20A3009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9F8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系统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06F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目录或载体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FF3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当前职责</w:t>
            </w:r>
          </w:p>
        </w:tc>
      </w:tr>
      <w:tr w14:paraId="6F827A66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D53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微信小程序端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F34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miniprogram/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F63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游客、家长、老师使用的页面与交互</w:t>
            </w:r>
          </w:p>
        </w:tc>
      </w:tr>
      <w:tr w14:paraId="03D8B154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8CA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后端 API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C2B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server/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9F9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登录鉴权、业务校验、状态流转、数据持久化和后台接口</w:t>
            </w:r>
          </w:p>
        </w:tc>
      </w:tr>
      <w:tr w14:paraId="60847BF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7A0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后台管理网页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444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server/public/admin/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602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管理员登录、老师审核、用户与配置管理</w:t>
            </w:r>
          </w:p>
        </w:tc>
      </w:tr>
      <w:tr w14:paraId="0F672C5D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BCE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本地数据存储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1F8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server/data/db.json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BA6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 MVP 的 JSON 持久化数据</w:t>
            </w:r>
          </w:p>
        </w:tc>
      </w:tr>
      <w:tr w14:paraId="28B91ADF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239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正式数据库基线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B84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database/schema.sql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48F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后续关系型数据库迁移的字段参考</w:t>
            </w:r>
          </w:p>
        </w:tc>
      </w:tr>
      <w:tr w14:paraId="580D21A1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BBF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产品与验收文档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F5B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docs/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13B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需求、规范、验收和当前基线</w:t>
            </w:r>
          </w:p>
        </w:tc>
      </w:tr>
    </w:tbl>
    <w:p w14:paraId="3BC9F90B">
      <w:pPr>
        <w:spacing w:after="0"/>
      </w:pPr>
    </w:p>
    <w:p w14:paraId="1AC67ED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1.4 重要事实说明</w:t>
      </w:r>
    </w:p>
    <w:p w14:paraId="5CBEB53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当前项目不是纯前端项目，已包含可运行的 Node.js 后端和后台管理网页。</w:t>
      </w:r>
    </w:p>
    <w:p w14:paraId="3631A27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当前本地后端默认运行在 </w:t>
      </w:r>
      <w:r>
        <w:rPr>
          <w:rFonts w:ascii="Arial Unicode MS" w:hAnsi="Arial Unicode MS" w:eastAsia="Arial Unicode MS"/>
          <w:color w:val="1E3A5F"/>
          <w:sz w:val="21"/>
        </w:rPr>
        <w:t>http://127.0.0.1:3000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4CA25B6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当前正式环境 API 地址尚未配置，体验版与正式版不能直接连接本地地址。</w:t>
      </w:r>
    </w:p>
    <w:p w14:paraId="76FD286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当前微信登录和微信手机号授权已预留真实微信接口，并保留开发环境 mock。</w:t>
      </w:r>
    </w:p>
    <w:p w14:paraId="48E2C7C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当前联系方式付费解锁在开发环境使用 mock 支付，尚未接入真实微信支付。</w:t>
      </w:r>
    </w:p>
    <w:p w14:paraId="25BF1F4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当前数据主要保存在本地 JSON 文件，不是生产级数据库。</w:t>
      </w:r>
    </w:p>
    <w:p w14:paraId="17418FD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当前后台网页覆盖老师审核、老师管理、家长管理、前端配置和日志等基础模块，但订单、投诉、评价、家长需求和价格规则的后台网页闭环不完整。</w:t>
      </w:r>
    </w:p>
    <w:p w14:paraId="0DAF45C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当前自动化测试覆盖 38 个用例；仍需微信开发者工具编译、真机、网络、支付和审核链路验收。</w:t>
      </w:r>
    </w:p>
    <w:p w14:paraId="1B524F8B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2. 项目背景</w:t>
      </w:r>
    </w:p>
    <w:p w14:paraId="3248C5F2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2.1 用户问题</w:t>
      </w:r>
    </w:p>
    <w:p w14:paraId="48828211">
      <w:r>
        <w:rPr>
          <w:rFonts w:ascii="Arial Unicode MS" w:hAnsi="Arial Unicode MS" w:eastAsia="Arial Unicode MS"/>
          <w:b w:val="0"/>
          <w:color w:val="1F2933"/>
          <w:sz w:val="21"/>
        </w:rPr>
        <w:t>郑州本地家长寻找大学生辅导老师时，常通过熟人介绍、社区群、兼职群和零散信息渠道完成。现有方式主要存在以下问题：</w:t>
      </w:r>
    </w:p>
    <w:p w14:paraId="4378406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老师身份和在校信息难核实。</w:t>
      </w:r>
    </w:p>
    <w:p w14:paraId="057E9C4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信息分散，科目、年级、区域和时间难统一筛选。</w:t>
      </w:r>
    </w:p>
    <w:p w14:paraId="604CA50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联系方式默认公开，容易造成隐私泄露和骚扰。</w:t>
      </w:r>
    </w:p>
    <w:p w14:paraId="24EFFFC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价格不透明，双方沟通成本高。</w:t>
      </w:r>
    </w:p>
    <w:p w14:paraId="012907D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预约、上课、评价和问题反馈缺少留痕。</w:t>
      </w:r>
    </w:p>
    <w:p w14:paraId="67E8D38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家长不知道如何快速找到适合孩子年级和科目的老师。</w:t>
      </w:r>
    </w:p>
    <w:p w14:paraId="09A80BD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大学生老师难以稳定获取真实、明确的辅导需求。</w:t>
      </w:r>
    </w:p>
    <w:p w14:paraId="10B8C478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2.2 产品定位</w:t>
      </w:r>
    </w:p>
    <w:p w14:paraId="1636D5E6">
      <w:r>
        <w:rPr>
          <w:rFonts w:ascii="Arial Unicode MS" w:hAnsi="Arial Unicode MS" w:eastAsia="Arial Unicode MS"/>
          <w:b w:val="0"/>
          <w:color w:val="1F2933"/>
          <w:sz w:val="21"/>
        </w:rPr>
        <w:t>郑育星定位为郑州本地大学生老师信息展示、家长需求展示、预约撮合和服务留痕平台。</w:t>
      </w:r>
    </w:p>
    <w:p w14:paraId="72602AF3">
      <w:r>
        <w:rPr>
          <w:rFonts w:ascii="Arial Unicode MS" w:hAnsi="Arial Unicode MS" w:eastAsia="Arial Unicode MS"/>
          <w:b w:val="0"/>
          <w:color w:val="1F2933"/>
          <w:sz w:val="21"/>
        </w:rPr>
        <w:t>平台连接两类核心用户：</w:t>
      </w:r>
    </w:p>
    <w:p w14:paraId="24BE1F9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家长用户：浏览和筛选老师、发布辅导需求、解锁老师联系方式、发起预约、管理订单、评价和反馈问题。</w:t>
      </w:r>
    </w:p>
    <w:p w14:paraId="0DB50BB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老师用户：提交入驻资料、等待平台审核、浏览家长需求、解锁家长联系方式、处理预约订单和查看评价。</w:t>
      </w:r>
    </w:p>
    <w:p w14:paraId="507A8370">
      <w:r>
        <w:rPr>
          <w:rFonts w:ascii="Arial Unicode MS" w:hAnsi="Arial Unicode MS" w:eastAsia="Arial Unicode MS"/>
          <w:b w:val="0"/>
          <w:color w:val="1F2933"/>
          <w:sz w:val="21"/>
        </w:rPr>
        <w:t>平台不是培训机构，不直接提供教学服务，不承诺具体学习结果。</w:t>
      </w:r>
    </w:p>
    <w:p w14:paraId="47B12E6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2.3 产品价值</w:t>
      </w:r>
    </w:p>
    <w:p w14:paraId="7DA21340">
      <w:pPr>
        <w:pStyle w:val="5"/>
      </w:pPr>
      <w:r>
        <w:rPr>
          <w:rFonts w:ascii="Arial Unicode MS" w:hAnsi="Arial Unicode MS" w:eastAsia="Arial Unicode MS"/>
          <w:b/>
          <w:color w:val="284766"/>
          <w:sz w:val="24"/>
        </w:rPr>
        <w:t>对家长</w:t>
      </w:r>
    </w:p>
    <w:p w14:paraId="225EAD8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按科目、年级、区域、学校和价格筛选老师。</w:t>
      </w:r>
    </w:p>
    <w:p w14:paraId="286D653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查看经过平台审核的老师基础资料。</w:t>
      </w:r>
    </w:p>
    <w:p w14:paraId="068DC56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通过预约和订单记录管理服务过程。</w:t>
      </w:r>
    </w:p>
    <w:p w14:paraId="41A1A38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在需要时付费解锁老师完整资料和联系方式。</w:t>
      </w:r>
    </w:p>
    <w:p w14:paraId="3830DA0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通过评价和投诉反馈降低选择风险。</w:t>
      </w:r>
    </w:p>
    <w:p w14:paraId="4A0B654D">
      <w:pPr>
        <w:pStyle w:val="5"/>
      </w:pPr>
      <w:r>
        <w:rPr>
          <w:rFonts w:ascii="Arial Unicode MS" w:hAnsi="Arial Unicode MS" w:eastAsia="Arial Unicode MS"/>
          <w:b/>
          <w:color w:val="284766"/>
          <w:sz w:val="24"/>
        </w:rPr>
        <w:t>对老师</w:t>
      </w:r>
    </w:p>
    <w:p w14:paraId="19566CE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提交在校大学生资料并获得平台展示机会。</w:t>
      </w:r>
    </w:p>
    <w:p w14:paraId="6B204C8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按能力、科目、年级、区域和时间接收适合的需求。</w:t>
      </w:r>
    </w:p>
    <w:p w14:paraId="078070D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浏览家长公开需求并按规则解锁联系方式。</w:t>
      </w:r>
    </w:p>
    <w:p w14:paraId="486C270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管理接单状态、预约进度和历史评价。</w:t>
      </w:r>
    </w:p>
    <w:p w14:paraId="4226AD14">
      <w:pPr>
        <w:pStyle w:val="5"/>
      </w:pPr>
      <w:r>
        <w:rPr>
          <w:rFonts w:ascii="Arial Unicode MS" w:hAnsi="Arial Unicode MS" w:eastAsia="Arial Unicode MS"/>
          <w:b/>
          <w:color w:val="284766"/>
          <w:sz w:val="24"/>
        </w:rPr>
        <w:t>对平台</w:t>
      </w:r>
    </w:p>
    <w:p w14:paraId="47ABEF2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通过老师审核和信息管理建立基础信任。</w:t>
      </w:r>
    </w:p>
    <w:p w14:paraId="4ACF452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通过付费解锁联系方式形成第一版商业闭环。</w:t>
      </w:r>
    </w:p>
    <w:p w14:paraId="3A51FF1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通过预约、评价、投诉和联系记录形成可追溯服务记录。</w:t>
      </w:r>
    </w:p>
    <w:p w14:paraId="1CA42C4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通过后台配置降低前端固定内容的修改成本。</w:t>
      </w:r>
    </w:p>
    <w:p w14:paraId="4A178832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2.4 产品原则</w:t>
      </w:r>
    </w:p>
    <w:p w14:paraId="5A2AD40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可信优先：老师资料需审核，敏感材料不在用户端公开。</w:t>
      </w:r>
    </w:p>
    <w:p w14:paraId="50DE165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隐私优先：联系方式默认隐藏，必须满足授权和解锁条件后返回。</w:t>
      </w:r>
    </w:p>
    <w:p w14:paraId="60C4317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双端分流：家长与老师拥有不同首页、资料、权限和操作路径。</w:t>
      </w:r>
    </w:p>
    <w:p w14:paraId="6B95430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服务留痕：预约、订单状态、评价、投诉和解锁记录由服务端保存。</w:t>
      </w:r>
    </w:p>
    <w:p w14:paraId="3F1EB24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结果克制：不得出现保分、保过、快速提分、名校必上等承诺。</w:t>
      </w:r>
    </w:p>
    <w:p w14:paraId="07C7F44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开发与生产隔离：mock 登录、mock 手机号和 mock 支付只能用于开发环境。</w:t>
      </w:r>
    </w:p>
    <w:p w14:paraId="64E5AF5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后端为业务真相：支付成功、审核通过、解锁权益和订单状态不能仅由前端决定。</w:t>
      </w:r>
    </w:p>
    <w:p w14:paraId="013215F4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3. 产品范围</w:t>
      </w:r>
    </w:p>
    <w:p w14:paraId="460AD3E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3.1 第一版范围</w:t>
      </w:r>
    </w:p>
    <w:p w14:paraId="3A9C36D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游客公开浏览。</w:t>
      </w:r>
    </w:p>
    <w:p w14:paraId="2DDC752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微信登录与微信手机号授权。</w:t>
      </w:r>
    </w:p>
    <w:p w14:paraId="0A0BE38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账号密码注册与登录的本地能力。</w:t>
      </w:r>
    </w:p>
    <w:p w14:paraId="66EB5FD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家长与老师身份选择、身份切换和资料分流。</w:t>
      </w:r>
    </w:p>
    <w:p w14:paraId="0799D03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家长资料填写。</w:t>
      </w:r>
    </w:p>
    <w:p w14:paraId="419B5BF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老师入驻、资料编辑、审核和接单状态。</w:t>
      </w:r>
    </w:p>
    <w:p w14:paraId="13837A9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老师列表、筛选、详情、认证标签和评价摘要。</w:t>
      </w:r>
    </w:p>
    <w:p w14:paraId="2B2CC36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家长需求发布、列表、筛选和详情。</w:t>
      </w:r>
    </w:p>
    <w:p w14:paraId="0C458D5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家长解锁老师联系方式。</w:t>
      </w:r>
    </w:p>
    <w:p w14:paraId="35F7D14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审核通过老师解锁家长需求联系方式。</w:t>
      </w:r>
    </w:p>
    <w:p w14:paraId="015920F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预约、订单状态流转、评价和投诉。</w:t>
      </w:r>
    </w:p>
    <w:p w14:paraId="2F24109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我的页面、老师工作台、解锁记录和联系记录。</w:t>
      </w:r>
    </w:p>
    <w:p w14:paraId="1F9E74B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管理员登录、老师审核、用户管理、前端配置、解锁记录和操作日志。</w:t>
      </w:r>
    </w:p>
    <w:p w14:paraId="47FED11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开发环境本地后端、mock 微信能力和 mock 支付。</w:t>
      </w:r>
    </w:p>
    <w:p w14:paraId="38F71A06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3.2 第一版明确不做</w:t>
      </w:r>
    </w:p>
    <w:p w14:paraId="0F255DE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即时聊天、语音通话和视频通话。</w:t>
      </w:r>
    </w:p>
    <w:p w14:paraId="6C5A3E6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直播课程、录播课程和课程包。</w:t>
      </w:r>
    </w:p>
    <w:p w14:paraId="0835EF0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家教课时费的线上代收、担保交易、提现和复杂分账。</w:t>
      </w:r>
    </w:p>
    <w:p w14:paraId="146020B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会员、优惠券、邀请返利和营销活动系统。</w:t>
      </w:r>
    </w:p>
    <w:p w14:paraId="137F25A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复杂智能推荐、地图距离排序和多城市服务。</w:t>
      </w:r>
    </w:p>
    <w:p w14:paraId="7A8C7F5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机构老师入驻。</w:t>
      </w:r>
    </w:p>
    <w:p w14:paraId="27118C7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学信网截图、奖学金证书和身份证照片的强制收集。</w:t>
      </w:r>
    </w:p>
    <w:p w14:paraId="795D673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自动退款和复杂财务对账。</w:t>
      </w:r>
    </w:p>
    <w:p w14:paraId="6C81F20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复杂多级管理员权限体系。</w:t>
      </w:r>
    </w:p>
    <w:p w14:paraId="2E765EE5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4. 用户角色与权限</w:t>
      </w:r>
    </w:p>
    <w:p w14:paraId="0A4E7013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4.1 游客</w:t>
      </w:r>
    </w:p>
    <w:p w14:paraId="7743B019">
      <w:r>
        <w:rPr>
          <w:rFonts w:ascii="Arial Unicode MS" w:hAnsi="Arial Unicode MS" w:eastAsia="Arial Unicode MS"/>
          <w:b w:val="0"/>
          <w:color w:val="1F2933"/>
          <w:sz w:val="21"/>
        </w:rPr>
        <w:t>游客是未登录用户。</w:t>
      </w:r>
    </w:p>
    <w:p w14:paraId="71CB693C">
      <w:r>
        <w:rPr>
          <w:rFonts w:ascii="Arial Unicode MS" w:hAnsi="Arial Unicode MS" w:eastAsia="Arial Unicode MS"/>
          <w:b w:val="0"/>
          <w:color w:val="1F2933"/>
          <w:sz w:val="21"/>
        </w:rPr>
        <w:t>允许操作：</w:t>
      </w:r>
    </w:p>
    <w:p w14:paraId="0965129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查看首页公开内容。</w:t>
      </w:r>
    </w:p>
    <w:p w14:paraId="3921FEB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查看老师列表和公开筛选结果。</w:t>
      </w:r>
    </w:p>
    <w:p w14:paraId="01E719A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查看老师详情中的公开字段。</w:t>
      </w:r>
    </w:p>
    <w:p w14:paraId="7A550F5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查看平台说明、用户协议和隐私政策。</w:t>
      </w:r>
    </w:p>
    <w:p w14:paraId="2A1BDB3C">
      <w:r>
        <w:rPr>
          <w:rFonts w:ascii="Arial Unicode MS" w:hAnsi="Arial Unicode MS" w:eastAsia="Arial Unicode MS"/>
          <w:b w:val="0"/>
          <w:color w:val="1F2933"/>
          <w:sz w:val="21"/>
        </w:rPr>
        <w:t>禁止操作：</w:t>
      </w:r>
    </w:p>
    <w:p w14:paraId="28EA5DD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查看完整联系方式。</w:t>
      </w:r>
    </w:p>
    <w:p w14:paraId="2AE0B65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付费解锁信息。</w:t>
      </w:r>
    </w:p>
    <w:p w14:paraId="708C802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创建预约。</w:t>
      </w:r>
    </w:p>
    <w:p w14:paraId="4C2FEE4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发布家长需求。</w:t>
      </w:r>
    </w:p>
    <w:p w14:paraId="17B5534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提交老师入驻资料。</w:t>
      </w:r>
    </w:p>
    <w:p w14:paraId="0471EB7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查看订单、解锁记录和联系记录。</w:t>
      </w:r>
    </w:p>
    <w:p w14:paraId="6A591D2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提交评价和投诉。</w:t>
      </w:r>
    </w:p>
    <w:p w14:paraId="53DFE534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4.2 家长</w:t>
      </w:r>
    </w:p>
    <w:p w14:paraId="6B519387">
      <w:r>
        <w:rPr>
          <w:rFonts w:ascii="Arial Unicode MS" w:hAnsi="Arial Unicode MS" w:eastAsia="Arial Unicode MS"/>
          <w:b w:val="0"/>
          <w:color w:val="1F2933"/>
          <w:sz w:val="21"/>
        </w:rPr>
        <w:t>家长是完成家长身份和家长资料的普通用户。</w:t>
      </w:r>
    </w:p>
    <w:p w14:paraId="27BBB37C">
      <w:r>
        <w:rPr>
          <w:rFonts w:ascii="Arial Unicode MS" w:hAnsi="Arial Unicode MS" w:eastAsia="Arial Unicode MS"/>
          <w:b w:val="0"/>
          <w:color w:val="1F2933"/>
          <w:sz w:val="21"/>
        </w:rPr>
        <w:t>核心权限：</w:t>
      </w:r>
    </w:p>
    <w:p w14:paraId="3502CCC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浏览、筛选和查看老师。</w:t>
      </w:r>
    </w:p>
    <w:p w14:paraId="73FCEDC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解锁老师联系方式。</w:t>
      </w:r>
    </w:p>
    <w:p w14:paraId="79009E7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创建预约并管理自己的订单。</w:t>
      </w:r>
    </w:p>
    <w:p w14:paraId="513F2FF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发布和查看自己的家长需求。</w:t>
      </w:r>
    </w:p>
    <w:p w14:paraId="7771B6C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查看自己的解锁记录和联系记录。</w:t>
      </w:r>
    </w:p>
    <w:p w14:paraId="3E32117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对已完成订单评价。</w:t>
      </w:r>
    </w:p>
    <w:p w14:paraId="6E465A6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对关联订单提交投诉。</w:t>
      </w:r>
    </w:p>
    <w:p w14:paraId="1087086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申请新增老师身份。</w:t>
      </w:r>
    </w:p>
    <w:p w14:paraId="2121842F">
      <w:r>
        <w:rPr>
          <w:rFonts w:ascii="Arial Unicode MS" w:hAnsi="Arial Unicode MS" w:eastAsia="Arial Unicode MS"/>
          <w:b w:val="0"/>
          <w:color w:val="1F2933"/>
          <w:sz w:val="21"/>
        </w:rPr>
        <w:t>关键限制：</w:t>
      </w:r>
    </w:p>
    <w:p w14:paraId="0ABDB1C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创建预约、公开发布需求、解锁信息和投诉前需绑定手机号。</w:t>
      </w:r>
    </w:p>
    <w:p w14:paraId="50D6684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只能操作自己的资料、需求、订单、评价和投诉。</w:t>
      </w:r>
    </w:p>
    <w:p w14:paraId="11A73E8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不能预约自己的老师身份。</w:t>
      </w:r>
    </w:p>
    <w:p w14:paraId="14BF0CAB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4.3 老师</w:t>
      </w:r>
    </w:p>
    <w:p w14:paraId="483EBFAD">
      <w:r>
        <w:rPr>
          <w:rFonts w:ascii="Arial Unicode MS" w:hAnsi="Arial Unicode MS" w:eastAsia="Arial Unicode MS"/>
          <w:b w:val="0"/>
          <w:color w:val="1F2933"/>
          <w:sz w:val="21"/>
        </w:rPr>
        <w:t>老师是选择老师身份并提交入驻资料的用户。</w:t>
      </w:r>
    </w:p>
    <w:p w14:paraId="1B766D62">
      <w:r>
        <w:rPr>
          <w:rFonts w:ascii="Arial Unicode MS" w:hAnsi="Arial Unicode MS" w:eastAsia="Arial Unicode MS"/>
          <w:b w:val="0"/>
          <w:color w:val="1F2933"/>
          <w:sz w:val="21"/>
        </w:rPr>
        <w:t>核心权限：</w:t>
      </w:r>
    </w:p>
    <w:p w14:paraId="0C884DF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提交和编辑老师资料。</w:t>
      </w:r>
    </w:p>
    <w:p w14:paraId="477D9BE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查看审核状态与驳回原因。</w:t>
      </w:r>
    </w:p>
    <w:p w14:paraId="4FBF609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审核通过后切换可接单或暂停接单。</w:t>
      </w:r>
    </w:p>
    <w:p w14:paraId="0B2FA01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审核通过后浏览家长公开需求。</w:t>
      </w:r>
    </w:p>
    <w:p w14:paraId="741A66E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审核通过后解锁家长需求联系方式。</w:t>
      </w:r>
    </w:p>
    <w:p w14:paraId="0A3125E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查看和处理分配给自己的预约订单。</w:t>
      </w:r>
    </w:p>
    <w:p w14:paraId="0B4C0F6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查看自己的评价。</w:t>
      </w:r>
    </w:p>
    <w:p w14:paraId="1363FDC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查看自己的解锁记录和联系记录。</w:t>
      </w:r>
    </w:p>
    <w:p w14:paraId="70D7345D">
      <w:r>
        <w:rPr>
          <w:rFonts w:ascii="Arial Unicode MS" w:hAnsi="Arial Unicode MS" w:eastAsia="Arial Unicode MS"/>
          <w:b w:val="0"/>
          <w:color w:val="1F2933"/>
          <w:sz w:val="21"/>
        </w:rPr>
        <w:t>关键限制：</w:t>
      </w:r>
    </w:p>
    <w:p w14:paraId="51C3B6E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老师资料提交前必须绑定手机号。</w:t>
      </w:r>
    </w:p>
    <w:p w14:paraId="2781342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审核未通过时不能进入老师公开列表。</w:t>
      </w:r>
    </w:p>
    <w:p w14:paraId="11E5ADD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审核未通过时不能接收新预约或解锁家长联系方式。</w:t>
      </w:r>
    </w:p>
    <w:p w14:paraId="408BE88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被封禁老师不能展示、接单或购买解锁。</w:t>
      </w:r>
    </w:p>
    <w:p w14:paraId="05DB464B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4.4 管理员</w:t>
      </w:r>
    </w:p>
    <w:p w14:paraId="39B8B5BB">
      <w:r>
        <w:rPr>
          <w:rFonts w:ascii="Arial Unicode MS" w:hAnsi="Arial Unicode MS" w:eastAsia="Arial Unicode MS"/>
          <w:b w:val="0"/>
          <w:color w:val="1F2933"/>
          <w:sz w:val="21"/>
        </w:rPr>
        <w:t>管理员使用独立后台账号、管理员 Token 和后台接口。</w:t>
      </w:r>
    </w:p>
    <w:p w14:paraId="7DF37408">
      <w:r>
        <w:rPr>
          <w:rFonts w:ascii="Arial Unicode MS" w:hAnsi="Arial Unicode MS" w:eastAsia="Arial Unicode MS"/>
          <w:b w:val="0"/>
          <w:color w:val="1F2933"/>
          <w:sz w:val="21"/>
        </w:rPr>
        <w:t>核心权限：</w:t>
      </w:r>
    </w:p>
    <w:p w14:paraId="69D333B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登录后台并查看数据看板。</w:t>
      </w:r>
    </w:p>
    <w:p w14:paraId="2F94B80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查看老师申请和认证材料。</w:t>
      </w:r>
    </w:p>
    <w:p w14:paraId="7FDCCA6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审核通过或驳回老师申请。</w:t>
      </w:r>
    </w:p>
    <w:p w14:paraId="16EECF6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禁用、恢复和推荐老师。</w:t>
      </w:r>
    </w:p>
    <w:p w14:paraId="1D6D63E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查看脱敏家长基础信息并冻结、解冻账号。</w:t>
      </w:r>
    </w:p>
    <w:p w14:paraId="7F6AAAD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编辑公开前端配置。</w:t>
      </w:r>
    </w:p>
    <w:p w14:paraId="770E879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查看解锁记录和操作日志。</w:t>
      </w:r>
    </w:p>
    <w:p w14:paraId="6761E2A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通过旧后台接口查看订单、投诉和评价并处理部分状态。</w:t>
      </w:r>
    </w:p>
    <w:p w14:paraId="44939A68">
      <w:r>
        <w:rPr>
          <w:rFonts w:ascii="Arial Unicode MS" w:hAnsi="Arial Unicode MS" w:eastAsia="Arial Unicode MS"/>
          <w:b w:val="0"/>
          <w:color w:val="1F2933"/>
          <w:sz w:val="21"/>
        </w:rPr>
        <w:t>隐私限制：</w:t>
      </w:r>
    </w:p>
    <w:p w14:paraId="1EB6F28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后台列表不得展示完整手机号。</w:t>
      </w:r>
    </w:p>
    <w:p w14:paraId="65B1B9A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不展示微信 openid。</w:t>
      </w:r>
    </w:p>
    <w:p w14:paraId="63366DA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不展示孩子姓名、学校、班级和家庭详细地址。</w:t>
      </w:r>
    </w:p>
    <w:p w14:paraId="5DE2381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老师学生证仅允许审核详情查看。</w:t>
      </w:r>
    </w:p>
    <w:p w14:paraId="70A8D72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敏感操作需记录管理员、目标、原因和时间。</w:t>
      </w:r>
    </w:p>
    <w:p w14:paraId="7501E080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5. 核心状态模型</w:t>
      </w:r>
    </w:p>
    <w:p w14:paraId="6BA6928D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 xml:space="preserve">5.1 用户账号状态 </w:t>
      </w:r>
      <w:r>
        <w:rPr>
          <w:rFonts w:ascii="Arial Unicode MS" w:hAnsi="Arial Unicode MS" w:eastAsia="Arial Unicode MS"/>
          <w:color w:val="1E3A5F"/>
          <w:sz w:val="26"/>
        </w:rPr>
        <w:t>accountStatus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98399C7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D57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61C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页面含义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BC0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业务限制</w:t>
            </w:r>
          </w:p>
        </w:tc>
      </w:tr>
      <w:tr w14:paraId="0EDCBEE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03F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normal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17C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正常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CCD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可按角色使用功能</w:t>
            </w:r>
          </w:p>
        </w:tc>
      </w:tr>
      <w:tr w14:paraId="6311DD14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A0E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frozen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A46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冻结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6EB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不允许发布、预约、购买或提交投诉</w:t>
            </w:r>
          </w:p>
        </w:tc>
      </w:tr>
      <w:tr w14:paraId="0364302C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96B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banned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9F6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封禁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DA8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不允许进入受限业务，不进入展示池</w:t>
            </w:r>
          </w:p>
        </w:tc>
      </w:tr>
    </w:tbl>
    <w:p w14:paraId="49E1C683">
      <w:pPr>
        <w:spacing w:after="0"/>
      </w:pPr>
    </w:p>
    <w:p w14:paraId="3A4C5A9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 xml:space="preserve">5.2 资料状态 </w:t>
      </w:r>
      <w:r>
        <w:rPr>
          <w:rFonts w:ascii="Arial Unicode MS" w:hAnsi="Arial Unicode MS" w:eastAsia="Arial Unicode MS"/>
          <w:color w:val="1E3A5F"/>
          <w:sz w:val="26"/>
        </w:rPr>
        <w:t>profileStatus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EC1E771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CAF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9BD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040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登录后处理</w:t>
            </w:r>
          </w:p>
        </w:tc>
      </w:tr>
      <w:tr w14:paraId="6683443F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92A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pending_role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0CB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未选择身份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8D2D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进入身份选择页</w:t>
            </w:r>
          </w:p>
        </w:tc>
      </w:tr>
      <w:tr w14:paraId="7CA8C574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06E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pending_profile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CFF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已选择身份但资料未完成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092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进入对应资料填写页</w:t>
            </w:r>
          </w:p>
        </w:tc>
      </w:tr>
      <w:tr w14:paraId="05082725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7B7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completed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043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当前身份资料已完成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314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进入当前身份首页或目标业务</w:t>
            </w:r>
          </w:p>
        </w:tc>
      </w:tr>
    </w:tbl>
    <w:p w14:paraId="4ACD4554">
      <w:pPr>
        <w:spacing w:after="0"/>
      </w:pPr>
    </w:p>
    <w:p w14:paraId="228E7699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5.3 当前身份与拥有身份</w:t>
      </w:r>
    </w:p>
    <w:p w14:paraId="0F32E95A">
      <w:r>
        <w:rPr>
          <w:rFonts w:ascii="Arial Unicode MS" w:hAnsi="Arial Unicode MS" w:eastAsia="Arial Unicode MS"/>
          <w:color w:val="1E3A5F"/>
          <w:sz w:val="21"/>
        </w:rPr>
        <w:t>currentRole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可选：</w:t>
      </w:r>
    </w:p>
    <w:p w14:paraId="51E1460B">
      <w:pPr>
        <w:pStyle w:val="16"/>
      </w:pPr>
      <w:r>
        <w:rPr>
          <w:rFonts w:ascii="Arial Unicode MS" w:hAnsi="Arial Unicode MS" w:eastAsia="Arial Unicode MS"/>
          <w:color w:val="1E3A5F"/>
          <w:sz w:val="21"/>
        </w:rPr>
        <w:t>parent</w:t>
      </w:r>
    </w:p>
    <w:p w14:paraId="557DC75D">
      <w:pPr>
        <w:pStyle w:val="16"/>
      </w:pPr>
      <w:r>
        <w:rPr>
          <w:rFonts w:ascii="Arial Unicode MS" w:hAnsi="Arial Unicode MS" w:eastAsia="Arial Unicode MS"/>
          <w:color w:val="1E3A5F"/>
          <w:sz w:val="21"/>
        </w:rPr>
        <w:t>teacher</w:t>
      </w:r>
    </w:p>
    <w:p w14:paraId="747152A4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空值</w:t>
      </w:r>
    </w:p>
    <w:p w14:paraId="13D23373">
      <w:r>
        <w:rPr>
          <w:rFonts w:ascii="Arial Unicode MS" w:hAnsi="Arial Unicode MS" w:eastAsia="Arial Unicode MS"/>
          <w:color w:val="1E3A5F"/>
          <w:sz w:val="21"/>
        </w:rPr>
        <w:t>roles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是用户已拥有身份的数组，可为：</w:t>
      </w:r>
    </w:p>
    <w:p w14:paraId="29690E24">
      <w:pPr>
        <w:pStyle w:val="16"/>
      </w:pPr>
      <w:r>
        <w:rPr>
          <w:rFonts w:ascii="Arial Unicode MS" w:hAnsi="Arial Unicode MS" w:eastAsia="Arial Unicode MS"/>
          <w:color w:val="1E3A5F"/>
          <w:sz w:val="21"/>
        </w:rPr>
        <w:t>[]</w:t>
      </w:r>
    </w:p>
    <w:p w14:paraId="007C0D81">
      <w:pPr>
        <w:pStyle w:val="16"/>
      </w:pPr>
      <w:r>
        <w:rPr>
          <w:rFonts w:ascii="Arial Unicode MS" w:hAnsi="Arial Unicode MS" w:eastAsia="Arial Unicode MS"/>
          <w:color w:val="1E3A5F"/>
          <w:sz w:val="21"/>
        </w:rPr>
        <w:t>["parent"]</w:t>
      </w:r>
    </w:p>
    <w:p w14:paraId="234BCFA7">
      <w:pPr>
        <w:pStyle w:val="16"/>
      </w:pPr>
      <w:r>
        <w:rPr>
          <w:rFonts w:ascii="Arial Unicode MS" w:hAnsi="Arial Unicode MS" w:eastAsia="Arial Unicode MS"/>
          <w:color w:val="1E3A5F"/>
          <w:sz w:val="21"/>
        </w:rPr>
        <w:t>["teacher"]</w:t>
      </w:r>
    </w:p>
    <w:p w14:paraId="7387ED66">
      <w:pPr>
        <w:pStyle w:val="16"/>
      </w:pPr>
      <w:r>
        <w:rPr>
          <w:rFonts w:ascii="Arial Unicode MS" w:hAnsi="Arial Unicode MS" w:eastAsia="Arial Unicode MS"/>
          <w:color w:val="1E3A5F"/>
          <w:sz w:val="21"/>
        </w:rPr>
        <w:t>["parent", "teacher"]</w:t>
      </w:r>
    </w:p>
    <w:p w14:paraId="63257B2F">
      <w:r>
        <w:rPr>
          <w:rFonts w:ascii="Arial Unicode MS" w:hAnsi="Arial Unicode MS" w:eastAsia="Arial Unicode MS"/>
          <w:b w:val="0"/>
          <w:color w:val="1F2933"/>
          <w:sz w:val="21"/>
        </w:rPr>
        <w:t xml:space="preserve">系统必须根据 </w:t>
      </w:r>
      <w:r>
        <w:rPr>
          <w:rFonts w:ascii="Arial Unicode MS" w:hAnsi="Arial Unicode MS" w:eastAsia="Arial Unicode MS"/>
          <w:color w:val="1E3A5F"/>
          <w:sz w:val="21"/>
        </w:rPr>
        <w:t>currentRole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展示当前首页和业务权限，不能因为用户提交过老师资料就自动切换老师身份。</w:t>
      </w:r>
    </w:p>
    <w:p w14:paraId="1C1CE4B9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5.4 手机号状态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B811669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DE4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105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1AB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关键操作</w:t>
            </w:r>
          </w:p>
        </w:tc>
      </w:tr>
      <w:tr w14:paraId="7FD6DDF5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36C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unbound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F9B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未绑定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CC2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可浏览；不能预约、公开需求、老师入驻、解锁或投诉</w:t>
            </w:r>
          </w:p>
        </w:tc>
      </w:tr>
      <w:tr w14:paraId="24C968D9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3D7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bound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096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已绑定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535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满足其他条件后可执行关键操作</w:t>
            </w:r>
          </w:p>
        </w:tc>
      </w:tr>
    </w:tbl>
    <w:p w14:paraId="678A1BF1">
      <w:pPr>
        <w:spacing w:after="0"/>
      </w:pPr>
    </w:p>
    <w:p w14:paraId="553E0010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 xml:space="preserve">5.5 老师审核状态 </w:t>
      </w:r>
      <w:r>
        <w:rPr>
          <w:rFonts w:ascii="Arial Unicode MS" w:hAnsi="Arial Unicode MS" w:eastAsia="Arial Unicode MS"/>
          <w:color w:val="1E3A5F"/>
          <w:sz w:val="26"/>
        </w:rPr>
        <w:t>teacherAuditStatus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C1E831A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434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DC5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FD6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展示和操作</w:t>
            </w:r>
          </w:p>
        </w:tc>
      </w:tr>
      <w:tr w14:paraId="1509E85B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558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not_submitted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8BA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未提交资料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F39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不展示，不可接单</w:t>
            </w:r>
          </w:p>
        </w:tc>
      </w:tr>
      <w:tr w14:paraId="5F62AB6F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5BF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258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待审核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C2A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不展示，不可接单</w:t>
            </w:r>
          </w:p>
        </w:tc>
      </w:tr>
      <w:tr w14:paraId="2BAE52CB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CBD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approved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061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审核通过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97D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接单状态可用时可展示、预约和解锁需求</w:t>
            </w:r>
          </w:p>
        </w:tc>
      </w:tr>
      <w:tr w14:paraId="50B705C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75A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rejected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41B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审核驳回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7DD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不展示，显示驳回原因，可修改后重提</w:t>
            </w:r>
          </w:p>
        </w:tc>
      </w:tr>
      <w:tr w14:paraId="532B443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7EF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rechecking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2D4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复审中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120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暂停展示或按平台规则处理，不可新增接单</w:t>
            </w:r>
          </w:p>
        </w:tc>
      </w:tr>
      <w:tr w14:paraId="0526CA1D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E10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banned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678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已封禁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C91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不展示，不可接单和解锁</w:t>
            </w:r>
          </w:p>
        </w:tc>
      </w:tr>
    </w:tbl>
    <w:p w14:paraId="019894DB">
      <w:pPr>
        <w:spacing w:after="0"/>
      </w:pPr>
    </w:p>
    <w:p w14:paraId="1119C464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 xml:space="preserve">5.6 老师接单状态 </w:t>
      </w:r>
      <w:r>
        <w:rPr>
          <w:rFonts w:ascii="Arial Unicode MS" w:hAnsi="Arial Unicode MS" w:eastAsia="Arial Unicode MS"/>
          <w:color w:val="1E3A5F"/>
          <w:sz w:val="26"/>
        </w:rPr>
        <w:t>orderStatus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8567362">
        <w:trPr>
          <w:cantSplit/>
          <w:tblHeader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A81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8D2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</w:tr>
      <w:tr w14:paraId="27BA3799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DC3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available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60E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可接收新预约</w:t>
            </w:r>
          </w:p>
        </w:tc>
      </w:tr>
      <w:tr w14:paraId="3E7FE333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7DB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paused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1B1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暂停接收新预约</w:t>
            </w:r>
          </w:p>
        </w:tc>
      </w:tr>
    </w:tbl>
    <w:p w14:paraId="5E315A73">
      <w:pPr>
        <w:spacing w:after="0"/>
      </w:pPr>
    </w:p>
    <w:p w14:paraId="010B816B"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只有审核状态为 </w:t>
      </w:r>
      <w:r>
        <w:rPr>
          <w:rFonts w:ascii="Arial Unicode MS" w:hAnsi="Arial Unicode MS" w:eastAsia="Arial Unicode MS"/>
          <w:color w:val="1E3A5F"/>
          <w:sz w:val="21"/>
        </w:rPr>
        <w:t>approved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的老师可以修改接单状态。</w:t>
      </w:r>
    </w:p>
    <w:p w14:paraId="340441D1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5.7 订单状态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8726B51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17A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4D5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中文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762B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允许的主要下一步</w:t>
            </w:r>
          </w:p>
        </w:tc>
      </w:tr>
      <w:tr w14:paraId="264608FF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1F6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pending_teacher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2A40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待老师确认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909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老师接受或拒绝；家长取消</w:t>
            </w:r>
          </w:p>
        </w:tc>
      </w:tr>
      <w:tr w14:paraId="6E34D3B9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94D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pending_class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1C2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待上课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3F73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老师开始上课</w:t>
            </w:r>
          </w:p>
        </w:tc>
      </w:tr>
      <w:tr w14:paraId="19B77E34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D0D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in_class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F92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上课中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0C7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老师完成授课</w:t>
            </w:r>
          </w:p>
        </w:tc>
      </w:tr>
      <w:tr w14:paraId="1F682BF4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691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pending_parent_confirm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467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待家长确认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A62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家长确认完成</w:t>
            </w:r>
          </w:p>
        </w:tc>
      </w:tr>
      <w:tr w14:paraId="1B9D8603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744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completed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2F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已完成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44E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家长评价</w:t>
            </w:r>
          </w:p>
        </w:tc>
      </w:tr>
      <w:tr w14:paraId="645C728B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DA5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canceled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D5C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已取消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F68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终态</w:t>
            </w:r>
          </w:p>
        </w:tc>
      </w:tr>
      <w:tr w14:paraId="7836370A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266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rejected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D00A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已拒绝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9A0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终态</w:t>
            </w:r>
          </w:p>
        </w:tc>
      </w:tr>
      <w:tr w14:paraId="35A61D8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571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complaint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432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投诉中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F0F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后台处理后关闭或按原状态处理</w:t>
            </w:r>
          </w:p>
        </w:tc>
      </w:tr>
      <w:tr w14:paraId="258E9902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6D4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closed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BCD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已关闭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577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终态</w:t>
            </w:r>
          </w:p>
        </w:tc>
      </w:tr>
    </w:tbl>
    <w:p w14:paraId="062BB981">
      <w:pPr>
        <w:spacing w:after="0"/>
      </w:pPr>
    </w:p>
    <w:p w14:paraId="55412EDC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5.8 投诉状态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7610F3C">
        <w:trPr>
          <w:cantSplit/>
          <w:tblHeader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B21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DE6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中文</w:t>
            </w:r>
          </w:p>
        </w:tc>
      </w:tr>
      <w:tr w14:paraId="79486AA3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75B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3D1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待处理</w:t>
            </w:r>
          </w:p>
        </w:tc>
      </w:tr>
      <w:tr w14:paraId="3ADF1B8C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9E1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processing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7D5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处理中</w:t>
            </w:r>
          </w:p>
        </w:tc>
      </w:tr>
      <w:tr w14:paraId="37F0570C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A90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resolved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C94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已处理</w:t>
            </w:r>
          </w:p>
        </w:tc>
      </w:tr>
    </w:tbl>
    <w:p w14:paraId="2EE79EE8">
      <w:pPr>
        <w:spacing w:after="0"/>
      </w:pPr>
    </w:p>
    <w:p w14:paraId="617D160A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6. 信息架构</w:t>
      </w:r>
    </w:p>
    <w:p w14:paraId="5D59E6AC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6.1 当前 TabBar</w:t>
      </w:r>
    </w:p>
    <w:p w14:paraId="22E21A27">
      <w:r>
        <w:rPr>
          <w:rFonts w:ascii="Arial Unicode MS" w:hAnsi="Arial Unicode MS" w:eastAsia="Arial Unicode MS"/>
          <w:b w:val="0"/>
          <w:color w:val="1F2933"/>
          <w:sz w:val="21"/>
        </w:rPr>
        <w:t>当前代码只保留两个底部 Tab：</w:t>
      </w:r>
    </w:p>
    <w:p w14:paraId="0B99329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首页。</w:t>
      </w:r>
    </w:p>
    <w:p w14:paraId="6E8F3EF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我的。</w:t>
      </w:r>
    </w:p>
    <w:p w14:paraId="4B1D228B">
      <w:r>
        <w:rPr>
          <w:rFonts w:ascii="Arial Unicode MS" w:hAnsi="Arial Unicode MS" w:eastAsia="Arial Unicode MS"/>
          <w:b w:val="0"/>
          <w:color w:val="1F2933"/>
          <w:sz w:val="21"/>
        </w:rPr>
        <w:t>订单页仍保留，通过首页状态入口、预约查询或“我的订单”进入。当前版本不在 TabBar 中单独展示订单。</w:t>
      </w:r>
    </w:p>
    <w:p w14:paraId="0EF66CF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6.2 当前页面清单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55703C4">
        <w:trPr>
          <w:cantSplit/>
          <w:tblHeader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B1F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分组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8DE0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页面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AFB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页面路径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518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状态</w:t>
            </w:r>
          </w:p>
        </w:tc>
      </w:tr>
      <w:tr w14:paraId="7631686E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2B1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首页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6D5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首页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873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/pages/index/index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650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532DEB6F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7DB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A8B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老师列表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C6E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/pages/teachers/teachers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2AD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01756099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3EB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500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老师详情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0B42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/pages/teacher-detail/teacher-detail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139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64DA3017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4D9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家长需求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BA0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需求列表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628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/pages/requirements/requirements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F9F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5D6875B1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A13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家长需求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04A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需求详情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3C5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/pages/requirement-detail/requirement-detail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F82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0893AD1D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F6E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家长需求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243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发布需求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D1D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/pages/requirement-publish/requirement-publish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8B3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24A7F47C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952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预约订单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4DA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创建预约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932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/pages/appointment/appointment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C1D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686315F3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082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预约订单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770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订单列表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4AC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/pages/orders/orders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5FA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12BF92B6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210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预约订单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966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订单详情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B49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/pages/order-detail/order-detail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4D6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3CB8E613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7ED1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服务反馈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A94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评价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EEF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/pages/review/review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AC1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1C77401B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A7B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服务反馈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DEC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投诉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CBD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/pages/complaint/complaint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8B4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19FBC88E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4F9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用户中心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3B0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我的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37A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/pages/profile/profile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AD1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21320206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B5F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用户中心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187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我的解锁记录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CA8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/pages/unlock-records/unlock-records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556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0FE156F2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A77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用户中心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7BA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联系记录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E83C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/pages/contact-logs/contact-logs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84B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5E9F657E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CA6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9A8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11A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/pages/login/login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8FF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0C58F0EA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1AB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5D2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注册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FB4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/pages/register/register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D9E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256F84C2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3CA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C74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绑定手机号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EC6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/pages/bind-phone/bind-phone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DE6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151BBD20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0C2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979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身份选择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44B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/pages/identity/identity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264A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67BB3331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A39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1D7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家长资料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027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/pages/parent-profile/parent-profile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22D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026C4394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52A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登录资料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4B4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老师入驻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432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/pages/teacher-apply/teacher-apply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06A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30379336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B37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老师工作台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27C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工作台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790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/pages/teacher-dashboard/teacher-dashboard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E96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138E9A68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9256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老师工作台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2DA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我的评价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193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/pages/teacher-reviews/teacher-reviews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A91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7EE50D9D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F5F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老师工作台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FD9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服务规则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AD9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/pages/teacher-rules/teacher-rules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CBF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2D0EE17D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E4F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协议说明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8E1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用户协议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ED3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/pages/agreement/agreement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6E2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1BDA2D86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0FF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协议说明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FAF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隐私政策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8C2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/pages/privacy/privacy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1F7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2AED0DA4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525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协议说明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FEF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上课说明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A60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/pages/service/classGuide/index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FD9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6EF4F422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2C0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协议说明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378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接单协议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B26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/pages/service/orderAgreement/index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E76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4CA05BE9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7BB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协议说明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E76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免责声明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FB0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/pages/service/disclaimer/index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65E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</w:tbl>
    <w:p w14:paraId="04DCE4F4">
      <w:pPr>
        <w:spacing w:after="0"/>
      </w:pPr>
    </w:p>
    <w:p w14:paraId="3981B742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6.3 返回规则</w:t>
      </w:r>
    </w:p>
    <w:p w14:paraId="705D4DE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非 Tab 页面优先使用系统导航栏返回上一页。</w:t>
      </w:r>
    </w:p>
    <w:p w14:paraId="347ED9C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页面栈存在上一页时使用 </w:t>
      </w:r>
      <w:r>
        <w:rPr>
          <w:rFonts w:ascii="Arial Unicode MS" w:hAnsi="Arial Unicode MS" w:eastAsia="Arial Unicode MS"/>
          <w:color w:val="1E3A5F"/>
          <w:sz w:val="21"/>
        </w:rPr>
        <w:t>navigateBack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63B18D2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页面栈不存在上一页时，应提供返回首页按钮并使用 </w:t>
      </w:r>
      <w:r>
        <w:rPr>
          <w:rFonts w:ascii="Arial Unicode MS" w:hAnsi="Arial Unicode MS" w:eastAsia="Arial Unicode MS"/>
          <w:color w:val="1E3A5F"/>
          <w:sz w:val="21"/>
        </w:rPr>
        <w:t>switchTab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116F005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登录、身份和资料填写从业务入口进入时，应携带安全的回跳路径。</w:t>
      </w:r>
    </w:p>
    <w:p w14:paraId="44EE894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回跳路径必须校验为小程序内部已注册页面，禁止任意外链。</w:t>
      </w:r>
    </w:p>
    <w:p w14:paraId="6DEC856A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7. 登录与账户体系</w:t>
      </w:r>
    </w:p>
    <w:p w14:paraId="04F65273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7.1 登录方式</w:t>
      </w:r>
    </w:p>
    <w:p w14:paraId="2277C3D5">
      <w:r>
        <w:rPr>
          <w:rFonts w:ascii="Arial Unicode MS" w:hAnsi="Arial Unicode MS" w:eastAsia="Arial Unicode MS"/>
          <w:b w:val="0"/>
          <w:color w:val="1F2933"/>
          <w:sz w:val="21"/>
        </w:rPr>
        <w:t>当前代码包含两套普通用户登录方式：</w:t>
      </w:r>
    </w:p>
    <w:p w14:paraId="6285A0F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微信登录：正式产品的主要登录方式。</w:t>
      </w:r>
    </w:p>
    <w:p w14:paraId="574323C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账号密码注册与登录：已实现页面和后端能力，主要用于本地测试和后续备用登录。</w:t>
      </w:r>
    </w:p>
    <w:p w14:paraId="127BFC7D">
      <w:r>
        <w:rPr>
          <w:rFonts w:ascii="Arial Unicode MS" w:hAnsi="Arial Unicode MS" w:eastAsia="Arial Unicode MS"/>
          <w:b w:val="0"/>
          <w:color w:val="1F2933"/>
          <w:sz w:val="21"/>
        </w:rPr>
        <w:t>管理员使用独立后台账号密码登录，不能使用普通用户 Token 访问后台接口。</w:t>
      </w:r>
    </w:p>
    <w:p w14:paraId="33CC2148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7.2 微信登录流程</w:t>
      </w:r>
    </w:p>
    <w:p w14:paraId="5FEC6C4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用户阅读并同意用户协议和隐私政策。</w:t>
      </w:r>
    </w:p>
    <w:p w14:paraId="1A3F17C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小程序调用 </w:t>
      </w:r>
      <w:r>
        <w:rPr>
          <w:rFonts w:ascii="Arial Unicode MS" w:hAnsi="Arial Unicode MS" w:eastAsia="Arial Unicode MS"/>
          <w:color w:val="1E3A5F"/>
          <w:sz w:val="21"/>
        </w:rPr>
        <w:t>wx.login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获取临时 </w:t>
      </w:r>
      <w:r>
        <w:rPr>
          <w:rFonts w:ascii="Arial Unicode MS" w:hAnsi="Arial Unicode MS" w:eastAsia="Arial Unicode MS"/>
          <w:color w:val="1E3A5F"/>
          <w:sz w:val="21"/>
        </w:rPr>
        <w:t>code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2874179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前端调用 </w:t>
      </w:r>
      <w:r>
        <w:rPr>
          <w:rFonts w:ascii="Arial Unicode MS" w:hAnsi="Arial Unicode MS" w:eastAsia="Arial Unicode MS"/>
          <w:color w:val="1E3A5F"/>
          <w:sz w:val="21"/>
        </w:rPr>
        <w:t>POST /api/auth/wechat-login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7C330D0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后端在正式配置下调用微信 </w:t>
      </w:r>
      <w:r>
        <w:rPr>
          <w:rFonts w:ascii="Arial Unicode MS" w:hAnsi="Arial Unicode MS" w:eastAsia="Arial Unicode MS"/>
          <w:color w:val="1E3A5F"/>
          <w:sz w:val="21"/>
        </w:rPr>
        <w:t>code2Session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获取 openid。</w:t>
      </w:r>
    </w:p>
    <w:p w14:paraId="67B4686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openid 不存在时创建新用户，资料状态为 </w:t>
      </w:r>
      <w:r>
        <w:rPr>
          <w:rFonts w:ascii="Arial Unicode MS" w:hAnsi="Arial Unicode MS" w:eastAsia="Arial Unicode MS"/>
          <w:color w:val="1E3A5F"/>
          <w:sz w:val="21"/>
        </w:rPr>
        <w:t>pending_role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50D7E92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openid 已存在时读取原用户身份和资料状态。</w:t>
      </w:r>
    </w:p>
    <w:p w14:paraId="268ACD8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后端返回用户 Token 和脱敏用户信息，不返回 openid。</w:t>
      </w:r>
    </w:p>
    <w:p w14:paraId="79FB8C9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前端按资料状态和当前身份分流。</w:t>
      </w:r>
    </w:p>
    <w:p w14:paraId="4EF3B0F0">
      <w:r>
        <w:rPr>
          <w:rFonts w:ascii="Arial Unicode MS" w:hAnsi="Arial Unicode MS" w:eastAsia="Arial Unicode MS"/>
          <w:b w:val="0"/>
          <w:color w:val="1F2933"/>
          <w:sz w:val="21"/>
        </w:rPr>
        <w:t>当前状态：</w:t>
      </w:r>
    </w:p>
    <w:p w14:paraId="33246D25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真实 </w:t>
      </w:r>
      <w:r>
        <w:rPr>
          <w:rFonts w:ascii="Arial Unicode MS" w:hAnsi="Arial Unicode MS" w:eastAsia="Arial Unicode MS"/>
          <w:color w:val="1E3A5F"/>
          <w:sz w:val="21"/>
        </w:rPr>
        <w:t>code2Session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代码路径已实现。</w:t>
      </w:r>
    </w:p>
    <w:p w14:paraId="18CECDAD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开发环境可使用稳定 mock openid。</w:t>
      </w:r>
    </w:p>
    <w:p w14:paraId="50E0261A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正式上线仍需配置真实 AppID、AppSecret、HTTPS API 域名并真机验证。</w:t>
      </w:r>
    </w:p>
    <w:p w14:paraId="6FF5F721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7.3 账号密码注册</w:t>
      </w:r>
    </w:p>
    <w:p w14:paraId="12027AC5">
      <w:r>
        <w:rPr>
          <w:rFonts w:ascii="Arial Unicode MS" w:hAnsi="Arial Unicode MS" w:eastAsia="Arial Unicode MS"/>
          <w:b w:val="0"/>
          <w:color w:val="1F2933"/>
          <w:sz w:val="21"/>
        </w:rPr>
        <w:t>注册字段：</w:t>
      </w:r>
    </w:p>
    <w:p w14:paraId="0A46544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手机号。</w:t>
      </w:r>
    </w:p>
    <w:p w14:paraId="21DC3CA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密码。</w:t>
      </w:r>
    </w:p>
    <w:p w14:paraId="2EB9BF6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确认密码。</w:t>
      </w:r>
    </w:p>
    <w:p w14:paraId="10443D4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短信验证码。</w:t>
      </w:r>
    </w:p>
    <w:p w14:paraId="027CBFA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用户协议和隐私政策同意。</w:t>
      </w:r>
    </w:p>
    <w:p w14:paraId="7D697763">
      <w:r>
        <w:rPr>
          <w:rFonts w:ascii="Arial Unicode MS" w:hAnsi="Arial Unicode MS" w:eastAsia="Arial Unicode MS"/>
          <w:b w:val="0"/>
          <w:color w:val="1F2933"/>
          <w:sz w:val="21"/>
        </w:rPr>
        <w:t>校验规则：</w:t>
      </w:r>
    </w:p>
    <w:p w14:paraId="2C91C81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手机号必须为中国大陆手机号格式。</w:t>
      </w:r>
    </w:p>
    <w:p w14:paraId="064A94C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密码至少 8 位，并同时包含字母和数字。</w:t>
      </w:r>
    </w:p>
    <w:p w14:paraId="6914218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两次密码必须一致。</w:t>
      </w:r>
    </w:p>
    <w:p w14:paraId="2F6340A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手机号不能重复注册。</w:t>
      </w:r>
    </w:p>
    <w:p w14:paraId="5348A3D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密码使用 bcrypt 强哈希存储，不保存明文。</w:t>
      </w:r>
    </w:p>
    <w:p w14:paraId="4E29FBA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注册成功后资料状态为 </w:t>
      </w:r>
      <w:r>
        <w:rPr>
          <w:rFonts w:ascii="Arial Unicode MS" w:hAnsi="Arial Unicode MS" w:eastAsia="Arial Unicode MS"/>
          <w:color w:val="1E3A5F"/>
          <w:sz w:val="21"/>
        </w:rPr>
        <w:t>pending_role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4F402BAC">
      <w:r>
        <w:rPr>
          <w:rFonts w:ascii="Arial Unicode MS" w:hAnsi="Arial Unicode MS" w:eastAsia="Arial Unicode MS"/>
          <w:b w:val="0"/>
          <w:color w:val="1F2933"/>
          <w:sz w:val="21"/>
        </w:rPr>
        <w:t>当前状态：</w:t>
      </w:r>
    </w:p>
    <w:p w14:paraId="1534F7EA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页面、接口、bcrypt 哈希和重复注册校验已实现。</w:t>
      </w:r>
    </w:p>
    <w:p w14:paraId="4067DF3C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开发环境验证码为固定测试验证码。</w:t>
      </w:r>
    </w:p>
    <w:p w14:paraId="3BCCFE90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生产环境未接入短信服务，因此正式注册暂不能闭环。</w:t>
      </w:r>
    </w:p>
    <w:p w14:paraId="1CA2C841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7.4 账号密码登录</w:t>
      </w:r>
    </w:p>
    <w:p w14:paraId="3E88E3D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用户使用手机号或账号和密码登录。</w:t>
      </w:r>
    </w:p>
    <w:p w14:paraId="79415ED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错误统一提示“手机号或密码错误”，不暴露账号是否存在。</w:t>
      </w:r>
    </w:p>
    <w:p w14:paraId="752935C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连续 5 次失败后临时锁定 30 分钟。</w:t>
      </w:r>
    </w:p>
    <w:p w14:paraId="71B6F29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冻结或封禁用户不能进入受限业务。</w:t>
      </w:r>
    </w:p>
    <w:p w14:paraId="5AF9F21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登录成功后按资料状态和当前身份分流。</w:t>
      </w:r>
    </w:p>
    <w:p w14:paraId="3CF8FDF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历史 SHA-256 密码成功登录后自动升级为 bcrypt。</w:t>
      </w:r>
    </w:p>
    <w:p w14:paraId="365C9574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7.5 Token 与退出登录</w:t>
      </w:r>
    </w:p>
    <w:p w14:paraId="2FF6CF4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普通用户 Token 和管理员 Token 类型隔离。</w:t>
      </w:r>
    </w:p>
    <w:p w14:paraId="76A4FDB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用户退出登录调用服务端吊销当前 Token。</w:t>
      </w:r>
    </w:p>
    <w:p w14:paraId="3BE7F16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新登录产生的新 Token不受旧 Token 吊销影响。</w:t>
      </w:r>
    </w:p>
    <w:p w14:paraId="6CC33D0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Token 过期或被吊销时接口返回 </w:t>
      </w:r>
      <w:r>
        <w:rPr>
          <w:rFonts w:ascii="Arial Unicode MS" w:hAnsi="Arial Unicode MS" w:eastAsia="Arial Unicode MS"/>
          <w:color w:val="1E3A5F"/>
          <w:sz w:val="21"/>
        </w:rPr>
        <w:t>401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403D822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前端收到 </w:t>
      </w:r>
      <w:r>
        <w:rPr>
          <w:rFonts w:ascii="Arial Unicode MS" w:hAnsi="Arial Unicode MS" w:eastAsia="Arial Unicode MS"/>
          <w:color w:val="1E3A5F"/>
          <w:sz w:val="21"/>
        </w:rPr>
        <w:t>401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后清除本地登录态，并显示重新登录入口。</w:t>
      </w:r>
    </w:p>
    <w:p w14:paraId="212BD94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生产环境必须配置高强度 Token 密钥，禁止使用默认回退密钥。</w:t>
      </w:r>
    </w:p>
    <w:p w14:paraId="34FCB75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7.6 登录后分流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33A88EC">
        <w:trPr>
          <w:cantSplit/>
          <w:tblHeader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734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条件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E63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目标</w:t>
            </w:r>
          </w:p>
        </w:tc>
      </w:tr>
      <w:tr w14:paraId="736FA10E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B6B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未登录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848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游客首页</w:t>
            </w:r>
          </w:p>
        </w:tc>
      </w:tr>
      <w:tr w14:paraId="7EDAF289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6DC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profileStatus = pending_role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0E9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身份选择页</w:t>
            </w:r>
          </w:p>
        </w:tc>
      </w:tr>
      <w:tr w14:paraId="6A4A139E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638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pending_profile + parent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F67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家长资料页</w:t>
            </w:r>
          </w:p>
        </w:tc>
      </w:tr>
      <w:tr w14:paraId="2159C887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7A9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pending_profile + teacher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D04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老师入驻页</w:t>
            </w:r>
          </w:p>
        </w:tc>
      </w:tr>
      <w:tr w14:paraId="1EB2D835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C2F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completed + parent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F72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家长版首页</w:t>
            </w:r>
          </w:p>
        </w:tc>
      </w:tr>
      <w:tr w14:paraId="00DDB9C2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ED8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completed + teacher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705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老师版首页或老师工作台</w:t>
            </w:r>
          </w:p>
        </w:tc>
      </w:tr>
    </w:tbl>
    <w:p w14:paraId="35A58E6E">
      <w:pPr>
        <w:spacing w:after="0"/>
      </w:pPr>
    </w:p>
    <w:p w14:paraId="3963A7CA">
      <w:r>
        <w:rPr>
          <w:rFonts w:ascii="Arial Unicode MS" w:hAnsi="Arial Unicode MS" w:eastAsia="Arial Unicode MS"/>
          <w:b w:val="0"/>
          <w:color w:val="1F2933"/>
          <w:sz w:val="21"/>
        </w:rPr>
        <w:t>如果登录由预约、需求发布、老师入驻或解锁触发，应先完成身份与资料前置条件，再返回原目标业务。</w:t>
      </w:r>
    </w:p>
    <w:p w14:paraId="64EF3055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8. 微信手机号授权</w:t>
      </w:r>
    </w:p>
    <w:p w14:paraId="53387375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8.1 触发场景</w:t>
      </w:r>
    </w:p>
    <w:p w14:paraId="1C3ADD90">
      <w:r>
        <w:rPr>
          <w:rFonts w:ascii="Arial Unicode MS" w:hAnsi="Arial Unicode MS" w:eastAsia="Arial Unicode MS"/>
          <w:b w:val="0"/>
          <w:color w:val="1F2933"/>
          <w:sz w:val="21"/>
        </w:rPr>
        <w:t>以下操作必须绑定手机号：</w:t>
      </w:r>
    </w:p>
    <w:p w14:paraId="4940CA8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家长创建预约。</w:t>
      </w:r>
    </w:p>
    <w:p w14:paraId="6D06000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家长公开发布需求。</w:t>
      </w:r>
    </w:p>
    <w:p w14:paraId="061F8E0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家长解锁老师联系方式。</w:t>
      </w:r>
    </w:p>
    <w:p w14:paraId="4BB7972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家长或老师提交投诉。</w:t>
      </w:r>
    </w:p>
    <w:p w14:paraId="0487A6B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老师提交入驻资料。</w:t>
      </w:r>
    </w:p>
    <w:p w14:paraId="3D136DF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老师解锁家长需求联系方式。</w:t>
      </w:r>
    </w:p>
    <w:p w14:paraId="5A96033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用户修改受保护联系方式。</w:t>
      </w:r>
    </w:p>
    <w:p w14:paraId="2C2829BA">
      <w:r>
        <w:rPr>
          <w:rFonts w:ascii="Arial Unicode MS" w:hAnsi="Arial Unicode MS" w:eastAsia="Arial Unicode MS"/>
          <w:b w:val="0"/>
          <w:color w:val="1F2933"/>
          <w:sz w:val="21"/>
        </w:rPr>
        <w:t>以下操作不强制绑定：</w:t>
      </w:r>
    </w:p>
    <w:p w14:paraId="3899212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游客浏览首页。</w:t>
      </w:r>
    </w:p>
    <w:p w14:paraId="4137FD5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浏览老师公开列表和详情。</w:t>
      </w:r>
    </w:p>
    <w:p w14:paraId="747F4F9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查看公开协议和说明。</w:t>
      </w:r>
    </w:p>
    <w:p w14:paraId="6DD3A2C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仅选择身份。</w:t>
      </w:r>
    </w:p>
    <w:p w14:paraId="1838130D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8.2 授权流程</w:t>
      </w:r>
    </w:p>
    <w:p w14:paraId="1E66659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小程序按钮使用微信手机号授权能力获取 </w:t>
      </w:r>
      <w:r>
        <w:rPr>
          <w:rFonts w:ascii="Arial Unicode MS" w:hAnsi="Arial Unicode MS" w:eastAsia="Arial Unicode MS"/>
          <w:color w:val="1E3A5F"/>
          <w:sz w:val="21"/>
        </w:rPr>
        <w:t>phoneCode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5A8C5C9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前端调用 </w:t>
      </w:r>
      <w:r>
        <w:rPr>
          <w:rFonts w:ascii="Arial Unicode MS" w:hAnsi="Arial Unicode MS" w:eastAsia="Arial Unicode MS"/>
          <w:color w:val="1E3A5F"/>
          <w:sz w:val="21"/>
        </w:rPr>
        <w:t>POST /api/auth/bind-phone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21640C0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后端调用微信手机号接口换取手机号。</w:t>
      </w:r>
    </w:p>
    <w:p w14:paraId="63C0508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后端保存完整手机号。</w:t>
      </w:r>
    </w:p>
    <w:p w14:paraId="59F173E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普通前端只接收脱敏手机号。</w:t>
      </w:r>
    </w:p>
    <w:p w14:paraId="39B0594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手机号已绑定当前账号时直接成功。</w:t>
      </w:r>
    </w:p>
    <w:p w14:paraId="78DEE44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手机号已被其他账号绑定时提示联系客服处理。</w:t>
      </w:r>
    </w:p>
    <w:p w14:paraId="1E83D6EE">
      <w:r>
        <w:rPr>
          <w:rFonts w:ascii="Arial Unicode MS" w:hAnsi="Arial Unicode MS" w:eastAsia="Arial Unicode MS"/>
          <w:b w:val="0"/>
          <w:color w:val="1F2933"/>
          <w:sz w:val="21"/>
        </w:rPr>
        <w:t>当前状态：</w:t>
      </w:r>
    </w:p>
    <w:p w14:paraId="7932DD2A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真实微信手机号接口路径已实现。</w:t>
      </w:r>
    </w:p>
    <w:p w14:paraId="3E0811AB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开发环境支持 mock phoneCode。</w:t>
      </w:r>
    </w:p>
    <w:p w14:paraId="0F506B91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正式上线仍需真实 AppID、AppSecret、隐私协议配置和真机授权验收。</w:t>
      </w:r>
    </w:p>
    <w:p w14:paraId="7B83FAFC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9. 身份选择与切换</w:t>
      </w:r>
    </w:p>
    <w:p w14:paraId="4D509EE9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9.1 首次选择</w:t>
      </w:r>
    </w:p>
    <w:p w14:paraId="57A9043B">
      <w:r>
        <w:rPr>
          <w:rFonts w:ascii="Arial Unicode MS" w:hAnsi="Arial Unicode MS" w:eastAsia="Arial Unicode MS"/>
          <w:b w:val="0"/>
          <w:color w:val="1F2933"/>
          <w:sz w:val="21"/>
        </w:rPr>
        <w:t>身份选择页展示：</w:t>
      </w:r>
    </w:p>
    <w:p w14:paraId="59F3ADC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我是家长：为孩子寻找合适老师。</w:t>
      </w:r>
    </w:p>
    <w:p w14:paraId="18949EE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我是老师：提交资料认证，成为平台老师。</w:t>
      </w:r>
    </w:p>
    <w:p w14:paraId="3F650E95">
      <w:r>
        <w:rPr>
          <w:rFonts w:ascii="Arial Unicode MS" w:hAnsi="Arial Unicode MS" w:eastAsia="Arial Unicode MS"/>
          <w:b w:val="0"/>
          <w:color w:val="1F2933"/>
          <w:sz w:val="21"/>
        </w:rPr>
        <w:t>选择后：</w:t>
      </w:r>
    </w:p>
    <w:p w14:paraId="58A53AB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color w:val="1E3A5F"/>
          <w:sz w:val="21"/>
        </w:rPr>
        <w:t>currentRole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更新为所选身份。</w:t>
      </w:r>
    </w:p>
    <w:p w14:paraId="49AA5A8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所选身份加入 </w:t>
      </w:r>
      <w:r>
        <w:rPr>
          <w:rFonts w:ascii="Arial Unicode MS" w:hAnsi="Arial Unicode MS" w:eastAsia="Arial Unicode MS"/>
          <w:color w:val="1E3A5F"/>
          <w:sz w:val="21"/>
        </w:rPr>
        <w:t>roles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3152539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color w:val="1E3A5F"/>
          <w:sz w:val="21"/>
        </w:rPr>
        <w:t>profileStatus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更新为 </w:t>
      </w:r>
      <w:r>
        <w:rPr>
          <w:rFonts w:ascii="Arial Unicode MS" w:hAnsi="Arial Unicode MS" w:eastAsia="Arial Unicode MS"/>
          <w:color w:val="1E3A5F"/>
          <w:sz w:val="21"/>
        </w:rPr>
        <w:t>pending_profile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436C006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跳转对应资料填写页。</w:t>
      </w:r>
    </w:p>
    <w:p w14:paraId="784D309A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9.2 新增身份</w:t>
      </w:r>
    </w:p>
    <w:p w14:paraId="6E9528C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家长可从“我的”申请老师身份。</w:t>
      </w:r>
    </w:p>
    <w:p w14:paraId="7B087A3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老师可补充家长身份。</w:t>
      </w:r>
    </w:p>
    <w:p w14:paraId="0539945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新增身份不能覆盖已存在的另一身份资料。</w:t>
      </w:r>
    </w:p>
    <w:p w14:paraId="488FA10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新身份资料完成后，</w:t>
      </w:r>
      <w:r>
        <w:rPr>
          <w:rFonts w:ascii="Arial Unicode MS" w:hAnsi="Arial Unicode MS" w:eastAsia="Arial Unicode MS"/>
          <w:color w:val="1E3A5F"/>
          <w:sz w:val="21"/>
        </w:rPr>
        <w:t>roles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同时包含两个身份。</w:t>
      </w:r>
    </w:p>
    <w:p w14:paraId="6D48DBFC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9.3 身份切换</w:t>
      </w:r>
    </w:p>
    <w:p w14:paraId="7C167F9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仅允许切换到已经拥有且资料满足要求的身份。</w:t>
      </w:r>
    </w:p>
    <w:p w14:paraId="54AB506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切换调用 </w:t>
      </w:r>
      <w:r>
        <w:rPr>
          <w:rFonts w:ascii="Arial Unicode MS" w:hAnsi="Arial Unicode MS" w:eastAsia="Arial Unicode MS"/>
          <w:color w:val="1E3A5F"/>
          <w:sz w:val="21"/>
        </w:rPr>
        <w:t>POST /api/auth/switch-role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0665A4D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首页 </w:t>
      </w:r>
      <w:r>
        <w:rPr>
          <w:rFonts w:ascii="Arial Unicode MS" w:hAnsi="Arial Unicode MS" w:eastAsia="Arial Unicode MS"/>
          <w:color w:val="1E3A5F"/>
          <w:sz w:val="21"/>
        </w:rPr>
        <w:t>onShow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重新读取用户状态并切换对应内容。</w:t>
      </w:r>
    </w:p>
    <w:p w14:paraId="3797D58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切换身份不删除订单、解锁记录、评价或历史资料。</w:t>
      </w:r>
    </w:p>
    <w:p w14:paraId="2D272BE8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10. 首页</w:t>
      </w:r>
    </w:p>
    <w:p w14:paraId="33A14349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10.1 首页模式</w:t>
      </w:r>
    </w:p>
    <w:p w14:paraId="0AEDE9AB">
      <w:r>
        <w:rPr>
          <w:rFonts w:ascii="Arial Unicode MS" w:hAnsi="Arial Unicode MS" w:eastAsia="Arial Unicode MS"/>
          <w:b w:val="0"/>
          <w:color w:val="1F2933"/>
          <w:sz w:val="21"/>
        </w:rPr>
        <w:t xml:space="preserve">首页根据登录态和 </w:t>
      </w:r>
      <w:r>
        <w:rPr>
          <w:rFonts w:ascii="Arial Unicode MS" w:hAnsi="Arial Unicode MS" w:eastAsia="Arial Unicode MS"/>
          <w:color w:val="1E3A5F"/>
          <w:sz w:val="21"/>
        </w:rPr>
        <w:t>currentRole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分为：</w:t>
      </w:r>
    </w:p>
    <w:p w14:paraId="074DA7E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游客版：首页品牌、搜索、找老师、老师入驻、科目和年级入口、推荐老师、公开保障说明。</w:t>
      </w:r>
    </w:p>
    <w:p w14:paraId="5029D08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家长版：突出找老师、订单、需求发布、推荐老师和家长服务。</w:t>
      </w:r>
    </w:p>
    <w:p w14:paraId="7E64473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老师版：突出审核状态、接单状态、订单入口、家长需求和老师工作台。</w:t>
      </w:r>
    </w:p>
    <w:p w14:paraId="46BBC6A7"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当前代码已维护 </w:t>
      </w:r>
      <w:r>
        <w:rPr>
          <w:rFonts w:ascii="Arial Unicode MS" w:hAnsi="Arial Unicode MS" w:eastAsia="Arial Unicode MS"/>
          <w:color w:val="1E3A5F"/>
          <w:sz w:val="21"/>
        </w:rPr>
        <w:t>homeMode = guest | parent | teacher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，并在 </w:t>
      </w:r>
      <w:r>
        <w:rPr>
          <w:rFonts w:ascii="Arial Unicode MS" w:hAnsi="Arial Unicode MS" w:eastAsia="Arial Unicode MS"/>
          <w:color w:val="1E3A5F"/>
          <w:sz w:val="21"/>
        </w:rPr>
        <w:t>onShow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重新加载用户状态。</w:t>
      </w:r>
    </w:p>
    <w:p w14:paraId="24DFA3AD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10.2 首页主要模块</w:t>
      </w:r>
    </w:p>
    <w:p w14:paraId="472F19B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品牌与教育场景图片。</w:t>
      </w:r>
    </w:p>
    <w:p w14:paraId="2022AA2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小学、初中、高中阶段入口。</w:t>
      </w:r>
    </w:p>
    <w:p w14:paraId="2B5EBBB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搜索科目和年级。</w:t>
      </w:r>
    </w:p>
    <w:p w14:paraId="3B14971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找老师、找家长和快速匹配。</w:t>
      </w:r>
    </w:p>
    <w:p w14:paraId="5CF05F2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5 页营销轮播。</w:t>
      </w:r>
    </w:p>
    <w:p w14:paraId="26211DA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优质老师推荐。</w:t>
      </w:r>
    </w:p>
    <w:p w14:paraId="13CC212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家长需求推荐。</w:t>
      </w:r>
    </w:p>
    <w:p w14:paraId="18FF2D2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家长或老师订单状态入口。</w:t>
      </w:r>
    </w:p>
    <w:p w14:paraId="2726175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平台说明和服务保障。</w:t>
      </w:r>
    </w:p>
    <w:p w14:paraId="5FF54F2D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10.3 搜索与阶段入口</w:t>
      </w:r>
    </w:p>
    <w:p w14:paraId="1EB0F07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搜索输入支持科目、年级等关键词。</w:t>
      </w:r>
    </w:p>
    <w:p w14:paraId="6B0F41D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点击搜索进入老师列表并携带筛选参数。</w:t>
      </w:r>
    </w:p>
    <w:p w14:paraId="3551B3D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小学、初中、高中按钮进入老师列表并携带年级参数。</w:t>
      </w:r>
    </w:p>
    <w:p w14:paraId="5376AE4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搜索框为空时可进入默认老师列表。</w:t>
      </w:r>
    </w:p>
    <w:p w14:paraId="385418AD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10.4 营销轮播</w:t>
      </w:r>
    </w:p>
    <w:p w14:paraId="19298FAA">
      <w:r>
        <w:rPr>
          <w:rFonts w:ascii="Arial Unicode MS" w:hAnsi="Arial Unicode MS" w:eastAsia="Arial Unicode MS"/>
          <w:b w:val="0"/>
          <w:color w:val="1F2933"/>
          <w:sz w:val="21"/>
        </w:rPr>
        <w:t>当前代码包含 5 个 banner：</w:t>
      </w:r>
    </w:p>
    <w:p w14:paraId="0BDF04E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新用户找老师指南。</w:t>
      </w:r>
    </w:p>
    <w:p w14:paraId="1A034BB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郑州本地大学生家教。</w:t>
      </w:r>
    </w:p>
    <w:p w14:paraId="115C6BF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老师入驻招募。</w:t>
      </w:r>
    </w:p>
    <w:p w14:paraId="6E8164D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家长发布辅导需求。</w:t>
      </w:r>
    </w:p>
    <w:p w14:paraId="6AF88B9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联系方式付费解锁说明。</w:t>
      </w:r>
    </w:p>
    <w:p w14:paraId="45D40FB8">
      <w:r>
        <w:rPr>
          <w:rFonts w:ascii="Arial Unicode MS" w:hAnsi="Arial Unicode MS" w:eastAsia="Arial Unicode MS"/>
          <w:b w:val="0"/>
          <w:color w:val="1F2933"/>
          <w:sz w:val="21"/>
        </w:rPr>
        <w:t>轮播支持左右滑动、自动轮播和相应页面跳转。</w:t>
      </w:r>
    </w:p>
    <w:p w14:paraId="40E9ADD4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10.5 首页推荐</w:t>
      </w:r>
    </w:p>
    <w:p w14:paraId="6536CC86">
      <w:r>
        <w:rPr>
          <w:rFonts w:ascii="Arial Unicode MS" w:hAnsi="Arial Unicode MS" w:eastAsia="Arial Unicode MS"/>
          <w:b w:val="0"/>
          <w:color w:val="1F2933"/>
          <w:sz w:val="21"/>
        </w:rPr>
        <w:t>老师推荐规则目标：</w:t>
      </w:r>
    </w:p>
    <w:p w14:paraId="06B108D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仅审核通过。</w:t>
      </w:r>
    </w:p>
    <w:p w14:paraId="65A2CAE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仅可接单。</w:t>
      </w:r>
    </w:p>
    <w:p w14:paraId="4D65C81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未封禁。</w:t>
      </w:r>
    </w:p>
    <w:p w14:paraId="6CCBCF7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平台推荐优先。</w:t>
      </w:r>
    </w:p>
    <w:p w14:paraId="26A95DC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评分、资料完整度、完成订单数和最近活跃度作为综合排序因素。</w:t>
      </w:r>
    </w:p>
    <w:p w14:paraId="55A0529A">
      <w:r>
        <w:rPr>
          <w:rFonts w:ascii="Arial Unicode MS" w:hAnsi="Arial Unicode MS" w:eastAsia="Arial Unicode MS"/>
          <w:b w:val="0"/>
          <w:color w:val="1F2933"/>
          <w:sz w:val="21"/>
        </w:rPr>
        <w:t>当前实现：</w:t>
      </w:r>
    </w:p>
    <w:p w14:paraId="1E5636EE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推荐老师接口和卡片已实现。</w:t>
      </w:r>
    </w:p>
    <w:p w14:paraId="69698126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推荐家长需求接口和卡片已实现。</w:t>
      </w:r>
    </w:p>
    <w:p w14:paraId="37464C25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首页统计数字和家长评价仍为前端演示数据，尚无公开统计与聚合评价接口。</w:t>
      </w:r>
    </w:p>
    <w:p w14:paraId="2298F13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10.6 快速匹配</w:t>
      </w:r>
    </w:p>
    <w:p w14:paraId="52FB96F0">
      <w:r>
        <w:rPr>
          <w:rFonts w:ascii="Arial Unicode MS" w:hAnsi="Arial Unicode MS" w:eastAsia="Arial Unicode MS"/>
          <w:b w:val="0"/>
          <w:color w:val="1F2933"/>
          <w:sz w:val="21"/>
        </w:rPr>
        <w:t>目标规则：</w:t>
      </w:r>
    </w:p>
    <w:p w14:paraId="0D1F96B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家长按家长资料中的孩子年级和科目匹配老师。</w:t>
      </w:r>
    </w:p>
    <w:p w14:paraId="5767BD1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老师按老师可授课年级和科目匹配家长需求。</w:t>
      </w:r>
    </w:p>
    <w:p w14:paraId="4B5BD09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每次返回最多 3 个结果。</w:t>
      </w:r>
    </w:p>
    <w:p w14:paraId="5B3C75D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用户可以点击“重新匹配”获取下一组。</w:t>
      </w:r>
    </w:p>
    <w:p w14:paraId="736FC7C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匹配逻辑不在前端向用户展示。</w:t>
      </w:r>
    </w:p>
    <w:p w14:paraId="7CE48C47">
      <w:r>
        <w:rPr>
          <w:rFonts w:ascii="Arial Unicode MS" w:hAnsi="Arial Unicode MS" w:eastAsia="Arial Unicode MS"/>
          <w:b w:val="0"/>
          <w:color w:val="1F2933"/>
          <w:sz w:val="21"/>
        </w:rPr>
        <w:t>当前状态：部分实现。当前入口主要跳转列表，尚未形成服务端按身份、科目和年级返回 3 个结果及重新匹配的完整闭环。</w:t>
      </w:r>
    </w:p>
    <w:p w14:paraId="2E8DF64F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11. 家长资料</w:t>
      </w:r>
    </w:p>
    <w:p w14:paraId="62E806ED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11.1 字段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F41A549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3A8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字段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DDA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必填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9FD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规则</w:t>
            </w:r>
          </w:p>
        </w:tc>
      </w:tr>
      <w:tr w14:paraId="5C31659C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11E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家长称呼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C9C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859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 至 20 字</w:t>
            </w:r>
          </w:p>
        </w:tc>
      </w:tr>
      <w:tr w14:paraId="5F60898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66F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所在区域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4CA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70E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郑州区域字典单选</w:t>
            </w:r>
          </w:p>
        </w:tc>
      </w:tr>
      <w:tr w14:paraId="0630D182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C65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孩子年级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A44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A05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年级字典单选</w:t>
            </w:r>
          </w:p>
        </w:tc>
      </w:tr>
      <w:tr w14:paraId="503B5976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F4E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辅导科目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808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F61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至少 1 项，可多选</w:t>
            </w:r>
          </w:p>
        </w:tc>
      </w:tr>
      <w:tr w14:paraId="0CAF068D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07B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期望上课时间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96E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C5B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可多选</w:t>
            </w:r>
          </w:p>
        </w:tc>
      </w:tr>
      <w:tr w14:paraId="24F69DF0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124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学习情况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6345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73D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最多 300 字</w:t>
            </w:r>
          </w:p>
        </w:tc>
      </w:tr>
      <w:tr w14:paraId="38CD2D2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0AD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对老师要求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B10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D24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最多 300 字</w:t>
            </w:r>
          </w:p>
        </w:tc>
      </w:tr>
      <w:tr w14:paraId="25DE8BC1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C0D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备注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F65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D47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最多 300 字</w:t>
            </w:r>
          </w:p>
        </w:tc>
      </w:tr>
    </w:tbl>
    <w:p w14:paraId="68EF9635">
      <w:pPr>
        <w:spacing w:after="0"/>
      </w:pPr>
    </w:p>
    <w:p w14:paraId="0C220B9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11.2 不收集信息</w:t>
      </w:r>
    </w:p>
    <w:p w14:paraId="506C15AA">
      <w:r>
        <w:rPr>
          <w:rFonts w:ascii="Arial Unicode MS" w:hAnsi="Arial Unicode MS" w:eastAsia="Arial Unicode MS"/>
          <w:b w:val="0"/>
          <w:color w:val="1F2933"/>
          <w:sz w:val="21"/>
        </w:rPr>
        <w:t>家长基础资料不收集：</w:t>
      </w:r>
    </w:p>
    <w:p w14:paraId="7C9D5B8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孩子真实姓名。</w:t>
      </w:r>
    </w:p>
    <w:p w14:paraId="3687EB5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孩子学校。</w:t>
      </w:r>
    </w:p>
    <w:p w14:paraId="4DE522B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孩子班级。</w:t>
      </w:r>
    </w:p>
    <w:p w14:paraId="097EF5C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身份证号。</w:t>
      </w:r>
    </w:p>
    <w:p w14:paraId="6ADE11F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家庭详细地址。</w:t>
      </w:r>
    </w:p>
    <w:p w14:paraId="6D187EF4">
      <w:r>
        <w:rPr>
          <w:rFonts w:ascii="Arial Unicode MS" w:hAnsi="Arial Unicode MS" w:eastAsia="Arial Unicode MS"/>
          <w:b w:val="0"/>
          <w:color w:val="1F2933"/>
          <w:sz w:val="21"/>
        </w:rPr>
        <w:t>详细地址仅在具体预约订单中填写，并在老师接受订单前隐藏。</w:t>
      </w:r>
    </w:p>
    <w:p w14:paraId="7CD4F7B8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11.3 保存规则</w:t>
      </w:r>
    </w:p>
    <w:p w14:paraId="08D1BC6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后端校验登录态、当前身份和字段长度。</w:t>
      </w:r>
    </w:p>
    <w:p w14:paraId="0971738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创建或更新一条家长资料。</w:t>
      </w:r>
    </w:p>
    <w:p w14:paraId="2A55A43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保存成功后更新资料状态。</w:t>
      </w:r>
    </w:p>
    <w:p w14:paraId="079C5A3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资料文本不得包含联系方式或精确门牌地址。</w:t>
      </w:r>
    </w:p>
    <w:p w14:paraId="7A51AB47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12. 老师入驻与认证</w:t>
      </w:r>
    </w:p>
    <w:p w14:paraId="51F2CD8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12.1 必填资料</w:t>
      </w:r>
    </w:p>
    <w:p w14:paraId="4C67721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真实姓名。</w:t>
      </w:r>
    </w:p>
    <w:p w14:paraId="39DC32D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性别。</w:t>
      </w:r>
    </w:p>
    <w:p w14:paraId="13DF85E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手机号。</w:t>
      </w:r>
    </w:p>
    <w:p w14:paraId="0A4E73A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学校。</w:t>
      </w:r>
    </w:p>
    <w:p w14:paraId="6DBF133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专业。</w:t>
      </w:r>
    </w:p>
    <w:p w14:paraId="69499A7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当前年级。</w:t>
      </w:r>
    </w:p>
    <w:p w14:paraId="7391CC8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本人头像。</w:t>
      </w:r>
    </w:p>
    <w:p w14:paraId="405C89A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学生证照片。</w:t>
      </w:r>
    </w:p>
    <w:p w14:paraId="28E39A1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可授课科目。</w:t>
      </w:r>
    </w:p>
    <w:p w14:paraId="2948E33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可授课年级。</w:t>
      </w:r>
    </w:p>
    <w:p w14:paraId="6667171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可授课区域。</w:t>
      </w:r>
    </w:p>
    <w:p w14:paraId="78B4F56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可授课时间。</w:t>
      </w:r>
    </w:p>
    <w:p w14:paraId="1DC9351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课时费。</w:t>
      </w:r>
    </w:p>
    <w:p w14:paraId="0DB2D7B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个人介绍。</w:t>
      </w:r>
    </w:p>
    <w:p w14:paraId="737E03CD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12.2 选填资料</w:t>
      </w:r>
    </w:p>
    <w:p w14:paraId="77CC100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教学经历。</w:t>
      </w:r>
    </w:p>
    <w:p w14:paraId="79D0A76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高考成绩说明。</w:t>
      </w:r>
    </w:p>
    <w:p w14:paraId="3EDA2C1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适合人群标签，最多 3 个。</w:t>
      </w:r>
    </w:p>
    <w:p w14:paraId="694AE1E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其他证明图片，作为补充材料。</w:t>
      </w:r>
    </w:p>
    <w:p w14:paraId="62A8E73E">
      <w:r>
        <w:rPr>
          <w:rFonts w:ascii="Arial Unicode MS" w:hAnsi="Arial Unicode MS" w:eastAsia="Arial Unicode MS"/>
          <w:b w:val="0"/>
          <w:color w:val="1F2933"/>
          <w:sz w:val="21"/>
        </w:rPr>
        <w:t>当前页面不应要求学信网截图、奖学金证书、英语四六级说明、教师资格证说明和竞赛经历说明作为必填项。</w:t>
      </w:r>
    </w:p>
    <w:p w14:paraId="350B564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12.3 图片规则</w:t>
      </w:r>
    </w:p>
    <w:p w14:paraId="7A418CB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支持 JPG、JPEG、PNG。</w:t>
      </w:r>
    </w:p>
    <w:p w14:paraId="74C817E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单张图片不超过 10 MB。</w:t>
      </w:r>
    </w:p>
    <w:p w14:paraId="6642E28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图片先上传获得永久 URL，再提交老师资料。</w:t>
      </w:r>
    </w:p>
    <w:p w14:paraId="4E0B65F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微信临时文件路径不能直接写入业务数据。</w:t>
      </w:r>
    </w:p>
    <w:p w14:paraId="6476BDD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学生证照片仅管理员审核详情可见。</w:t>
      </w:r>
    </w:p>
    <w:p w14:paraId="3E93C439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12.4 审核流程</w:t>
      </w:r>
    </w:p>
    <w:p w14:paraId="4E71D2F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用户提交资料。</w:t>
      </w:r>
    </w:p>
    <w:p w14:paraId="62085EE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老师审核状态变为 </w:t>
      </w:r>
      <w:r>
        <w:rPr>
          <w:rFonts w:ascii="Arial Unicode MS" w:hAnsi="Arial Unicode MS" w:eastAsia="Arial Unicode MS"/>
          <w:color w:val="1E3A5F"/>
          <w:sz w:val="21"/>
        </w:rPr>
        <w:t>pending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7F704ED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老师接单状态变为暂停。</w:t>
      </w:r>
    </w:p>
    <w:p w14:paraId="040D99F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管理员查看资料和认证材料。</w:t>
      </w:r>
    </w:p>
    <w:p w14:paraId="2043B97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审核通过：状态为 </w:t>
      </w:r>
      <w:r>
        <w:rPr>
          <w:rFonts w:ascii="Arial Unicode MS" w:hAnsi="Arial Unicode MS" w:eastAsia="Arial Unicode MS"/>
          <w:color w:val="1E3A5F"/>
          <w:sz w:val="21"/>
        </w:rPr>
        <w:t>approved</w:t>
      </w:r>
      <w:r>
        <w:rPr>
          <w:rFonts w:ascii="Arial Unicode MS" w:hAnsi="Arial Unicode MS" w:eastAsia="Arial Unicode MS"/>
          <w:b w:val="0"/>
          <w:color w:val="1F2933"/>
          <w:sz w:val="21"/>
        </w:rPr>
        <w:t>，老师可开启接单。</w:t>
      </w:r>
    </w:p>
    <w:p w14:paraId="0983822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审核驳回：状态为 </w:t>
      </w:r>
      <w:r>
        <w:rPr>
          <w:rFonts w:ascii="Arial Unicode MS" w:hAnsi="Arial Unicode MS" w:eastAsia="Arial Unicode MS"/>
          <w:color w:val="1E3A5F"/>
          <w:sz w:val="21"/>
        </w:rPr>
        <w:t>rejected</w:t>
      </w:r>
      <w:r>
        <w:rPr>
          <w:rFonts w:ascii="Arial Unicode MS" w:hAnsi="Arial Unicode MS" w:eastAsia="Arial Unicode MS"/>
          <w:b w:val="0"/>
          <w:color w:val="1F2933"/>
          <w:sz w:val="21"/>
        </w:rPr>
        <w:t>，必须保存驳回原因。</w:t>
      </w:r>
    </w:p>
    <w:p w14:paraId="74F67E4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老师修改审核通过资料后进入 </w:t>
      </w:r>
      <w:r>
        <w:rPr>
          <w:rFonts w:ascii="Arial Unicode MS" w:hAnsi="Arial Unicode MS" w:eastAsia="Arial Unicode MS"/>
          <w:color w:val="1E3A5F"/>
          <w:sz w:val="21"/>
        </w:rPr>
        <w:t>rechecking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538A639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被封禁老师状态为 </w:t>
      </w:r>
      <w:r>
        <w:rPr>
          <w:rFonts w:ascii="Arial Unicode MS" w:hAnsi="Arial Unicode MS" w:eastAsia="Arial Unicode MS"/>
          <w:color w:val="1E3A5F"/>
          <w:sz w:val="21"/>
        </w:rPr>
        <w:t>banned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4331E960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12.5 认证标签</w:t>
      </w:r>
    </w:p>
    <w:p w14:paraId="005FEABB">
      <w:r>
        <w:rPr>
          <w:rFonts w:ascii="Arial Unicode MS" w:hAnsi="Arial Unicode MS" w:eastAsia="Arial Unicode MS"/>
          <w:b w:val="0"/>
          <w:color w:val="1F2933"/>
          <w:sz w:val="21"/>
        </w:rPr>
        <w:t>老师端可展示：</w:t>
      </w:r>
    </w:p>
    <w:p w14:paraId="3D689E1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基础认证。</w:t>
      </w:r>
    </w:p>
    <w:p w14:paraId="59B0A5A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学生认证。</w:t>
      </w:r>
    </w:p>
    <w:p w14:paraId="2086A63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平台审核通过。</w:t>
      </w:r>
    </w:p>
    <w:p w14:paraId="19AB43F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有教学经验。</w:t>
      </w:r>
    </w:p>
    <w:p w14:paraId="49300AAE">
      <w:r>
        <w:rPr>
          <w:rFonts w:ascii="Arial Unicode MS" w:hAnsi="Arial Unicode MS" w:eastAsia="Arial Unicode MS"/>
          <w:b w:val="0"/>
          <w:color w:val="1F2933"/>
          <w:sz w:val="21"/>
        </w:rPr>
        <w:t>列表最多展示 3 个核心标签。学生证原图、完整手机号和其他隐私材料不得公开。</w:t>
      </w:r>
    </w:p>
    <w:p w14:paraId="6754E841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12.6 资料完整度</w:t>
      </w:r>
    </w:p>
    <w:p w14:paraId="294B9C33">
      <w:r>
        <w:rPr>
          <w:rFonts w:ascii="Arial Unicode MS" w:hAnsi="Arial Unicode MS" w:eastAsia="Arial Unicode MS"/>
          <w:b w:val="0"/>
          <w:color w:val="1F2933"/>
          <w:sz w:val="21"/>
        </w:rPr>
        <w:t>目标计算规则：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8AEC77A">
        <w:trPr>
          <w:cantSplit/>
          <w:tblHeader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B98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项目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77C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分值</w:t>
            </w:r>
          </w:p>
        </w:tc>
      </w:tr>
      <w:tr w14:paraId="70506727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1FC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头像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888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</w:tr>
      <w:tr w14:paraId="100E224D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33B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学校、专业、年级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FE6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15</w:t>
            </w:r>
          </w:p>
        </w:tc>
      </w:tr>
      <w:tr w14:paraId="64B910B6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BA7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学生证材料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1C3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20</w:t>
            </w:r>
          </w:p>
        </w:tc>
      </w:tr>
      <w:tr w14:paraId="4DE08AA7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835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可授课科目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CC1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15</w:t>
            </w:r>
          </w:p>
        </w:tc>
      </w:tr>
      <w:tr w14:paraId="6C0C1E79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650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可授课年级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0E1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</w:tr>
      <w:tr w14:paraId="2EB7BD8B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7AC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可授课时间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3C0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</w:tr>
      <w:tr w14:paraId="7CF59BA5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E42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个人介绍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707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</w:tr>
      <w:tr w14:paraId="2A486A1C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EBE8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教学经历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73E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</w:t>
            </w:r>
          </w:p>
        </w:tc>
      </w:tr>
    </w:tbl>
    <w:p w14:paraId="577E4FF9">
      <w:pPr>
        <w:spacing w:after="0"/>
      </w:pPr>
    </w:p>
    <w:p w14:paraId="520C874A">
      <w:r>
        <w:rPr>
          <w:rFonts w:ascii="Arial Unicode MS" w:hAnsi="Arial Unicode MS" w:eastAsia="Arial Unicode MS"/>
          <w:b w:val="0"/>
          <w:color w:val="1F2933"/>
          <w:sz w:val="21"/>
        </w:rPr>
        <w:t>完整度用于引导完善资料和辅助推荐，不是审核通过的唯一条件。</w:t>
      </w:r>
    </w:p>
    <w:p w14:paraId="2D6196C8">
      <w:r>
        <w:rPr>
          <w:rFonts w:ascii="Arial Unicode MS" w:hAnsi="Arial Unicode MS" w:eastAsia="Arial Unicode MS"/>
          <w:b w:val="0"/>
          <w:color w:val="1F2933"/>
          <w:sz w:val="21"/>
        </w:rPr>
        <w:t>当前状态：后端已有资料完整度和认证标签相关逻辑，但首页推荐是否严格执行“低于 60% 不推荐”需要继续统一并补测试。</w:t>
      </w:r>
    </w:p>
    <w:p w14:paraId="60A65D82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13. 老师列表与详情</w:t>
      </w:r>
    </w:p>
    <w:p w14:paraId="071EC6B6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13.1 老师列表展示条件</w:t>
      </w:r>
    </w:p>
    <w:p w14:paraId="2BDC0267">
      <w:r>
        <w:rPr>
          <w:rFonts w:ascii="Arial Unicode MS" w:hAnsi="Arial Unicode MS" w:eastAsia="Arial Unicode MS"/>
          <w:b w:val="0"/>
          <w:color w:val="1F2933"/>
          <w:sz w:val="21"/>
        </w:rPr>
        <w:t>老师必须同时满足：</w:t>
      </w:r>
    </w:p>
    <w:p w14:paraId="3E551AF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审核状态为 </w:t>
      </w:r>
      <w:r>
        <w:rPr>
          <w:rFonts w:ascii="Arial Unicode MS" w:hAnsi="Arial Unicode MS" w:eastAsia="Arial Unicode MS"/>
          <w:color w:val="1E3A5F"/>
          <w:sz w:val="21"/>
        </w:rPr>
        <w:t>approved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3B4EBEF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接单状态为 </w:t>
      </w:r>
      <w:r>
        <w:rPr>
          <w:rFonts w:ascii="Arial Unicode MS" w:hAnsi="Arial Unicode MS" w:eastAsia="Arial Unicode MS"/>
          <w:color w:val="1E3A5F"/>
          <w:sz w:val="21"/>
        </w:rPr>
        <w:t>available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63B0E27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账号未冻结、未封禁。</w:t>
      </w:r>
    </w:p>
    <w:p w14:paraId="0728A0A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老师资料仍有效。</w:t>
      </w:r>
    </w:p>
    <w:p w14:paraId="73D1297B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13.2 筛选</w:t>
      </w:r>
    </w:p>
    <w:p w14:paraId="66DB1854">
      <w:r>
        <w:rPr>
          <w:rFonts w:ascii="Arial Unicode MS" w:hAnsi="Arial Unicode MS" w:eastAsia="Arial Unicode MS"/>
          <w:b w:val="0"/>
          <w:color w:val="1F2933"/>
          <w:sz w:val="21"/>
        </w:rPr>
        <w:t>老师列表支持：</w:t>
      </w:r>
    </w:p>
    <w:p w14:paraId="0E0719C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关键词。</w:t>
      </w:r>
    </w:p>
    <w:p w14:paraId="2456ED7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科目。</w:t>
      </w:r>
    </w:p>
    <w:p w14:paraId="064EB67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年级。</w:t>
      </w:r>
    </w:p>
    <w:p w14:paraId="49D9B05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区域。</w:t>
      </w:r>
    </w:p>
    <w:p w14:paraId="39E34F1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学校。</w:t>
      </w:r>
    </w:p>
    <w:p w14:paraId="74540FB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性别。</w:t>
      </w:r>
    </w:p>
    <w:p w14:paraId="3FEE73C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价格。</w:t>
      </w:r>
    </w:p>
    <w:p w14:paraId="7C32167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综合、价格、评分和最新排序。</w:t>
      </w:r>
    </w:p>
    <w:p w14:paraId="786389B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13.3 列表字段</w:t>
      </w:r>
    </w:p>
    <w:p w14:paraId="42231E6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头像。</w:t>
      </w:r>
    </w:p>
    <w:p w14:paraId="61B9AD9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展示名称。</w:t>
      </w:r>
    </w:p>
    <w:p w14:paraId="14F7E8F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学校、专业、当前年级。</w:t>
      </w:r>
    </w:p>
    <w:p w14:paraId="0B7D8F4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可授课科目和年级。</w:t>
      </w:r>
    </w:p>
    <w:p w14:paraId="0D24C7D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课时费。</w:t>
      </w:r>
    </w:p>
    <w:p w14:paraId="7B3F9B6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评分和完成订单数。</w:t>
      </w:r>
    </w:p>
    <w:p w14:paraId="618E782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认证标签与适合人群标签。</w:t>
      </w:r>
    </w:p>
    <w:p w14:paraId="615F9144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13.4 详情公开字段</w:t>
      </w:r>
    </w:p>
    <w:p w14:paraId="6F5B7437">
      <w:r>
        <w:rPr>
          <w:rFonts w:ascii="Arial Unicode MS" w:hAnsi="Arial Unicode MS" w:eastAsia="Arial Unicode MS"/>
          <w:b w:val="0"/>
          <w:color w:val="1F2933"/>
          <w:sz w:val="21"/>
        </w:rPr>
        <w:t>未解锁前可展示：</w:t>
      </w:r>
    </w:p>
    <w:p w14:paraId="0DF2445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头像和展示名称。</w:t>
      </w:r>
    </w:p>
    <w:p w14:paraId="48C1696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性别。</w:t>
      </w:r>
    </w:p>
    <w:p w14:paraId="7224AA8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学校、专业、年级。</w:t>
      </w:r>
    </w:p>
    <w:p w14:paraId="37955BD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可授课科目、年级、区域和时间。</w:t>
      </w:r>
    </w:p>
    <w:p w14:paraId="3A703D2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课时费。</w:t>
      </w:r>
    </w:p>
    <w:p w14:paraId="6942BB3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部分个人介绍和教学经历。</w:t>
      </w:r>
    </w:p>
    <w:p w14:paraId="26D52D8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认证标签、适合人群、评分和评价摘要。</w:t>
      </w:r>
    </w:p>
    <w:p w14:paraId="556C2C4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平台审核说明。</w:t>
      </w:r>
    </w:p>
    <w:p w14:paraId="1C00FD4D">
      <w:r>
        <w:rPr>
          <w:rFonts w:ascii="Arial Unicode MS" w:hAnsi="Arial Unicode MS" w:eastAsia="Arial Unicode MS"/>
          <w:b w:val="0"/>
          <w:color w:val="1F2933"/>
          <w:sz w:val="21"/>
        </w:rPr>
        <w:t>未解锁接口不得返回完整手机号、微信号、真实姓名、学生证、身份证、详细住址和认证原图。</w:t>
      </w:r>
    </w:p>
    <w:p w14:paraId="2FF19542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13.5 详情已解锁字段</w:t>
      </w:r>
    </w:p>
    <w:p w14:paraId="11369130">
      <w:r>
        <w:rPr>
          <w:rFonts w:ascii="Arial Unicode MS" w:hAnsi="Arial Unicode MS" w:eastAsia="Arial Unicode MS"/>
          <w:b w:val="0"/>
          <w:color w:val="1F2933"/>
          <w:sz w:val="21"/>
        </w:rPr>
        <w:t>满足家长身份、账号正常、手机号已绑定、目标老师有效且服务端确认已解锁后，可返回：</w:t>
      </w:r>
    </w:p>
    <w:p w14:paraId="05349FC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完整个人介绍。</w:t>
      </w:r>
    </w:p>
    <w:p w14:paraId="381FC03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完整教学经历。</w:t>
      </w:r>
    </w:p>
    <w:p w14:paraId="31C3305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手机号。</w:t>
      </w:r>
    </w:p>
    <w:p w14:paraId="14E5B36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微信号，仅主动填写时。</w:t>
      </w:r>
    </w:p>
    <w:p w14:paraId="070F32F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可沟通时间。</w:t>
      </w:r>
    </w:p>
    <w:p w14:paraId="4F608CC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补充说明。</w:t>
      </w:r>
    </w:p>
    <w:p w14:paraId="33D0D210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14. 家长需求</w:t>
      </w:r>
    </w:p>
    <w:p w14:paraId="11DAD114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14.1 发布字段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2AAAA06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2C1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字段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3D6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必填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7FC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说明</w:t>
            </w:r>
          </w:p>
        </w:tc>
      </w:tr>
      <w:tr w14:paraId="25C4D945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DC3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家长展示称呼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607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E50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最多 20 字</w:t>
            </w:r>
          </w:p>
        </w:tc>
      </w:tr>
      <w:tr w14:paraId="2C0EBDE9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E84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所在区域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747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5A2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不含门牌地址</w:t>
            </w:r>
          </w:p>
        </w:tc>
      </w:tr>
      <w:tr w14:paraId="2A932DA2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DB93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孩子年级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B6F0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086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年级字典</w:t>
            </w:r>
          </w:p>
        </w:tc>
      </w:tr>
      <w:tr w14:paraId="116A58A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B31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辅导科目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C21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96B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当前实现为核心科目字段</w:t>
            </w:r>
          </w:p>
        </w:tc>
      </w:tr>
      <w:tr w14:paraId="6AA55E6A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D420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期望时间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A4A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5A7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可多选</w:t>
            </w:r>
          </w:p>
        </w:tc>
      </w:tr>
      <w:tr w14:paraId="6587CC21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7EF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预算课时费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BCF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3C8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正整数</w:t>
            </w:r>
          </w:p>
        </w:tc>
      </w:tr>
      <w:tr w14:paraId="42190C40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E1A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学习情况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22C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98D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部分内容免费展示</w:t>
            </w:r>
          </w:p>
        </w:tc>
      </w:tr>
      <w:tr w14:paraId="5AFE25DC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A15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老师要求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106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A3D1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部分内容免费展示</w:t>
            </w:r>
          </w:p>
        </w:tc>
      </w:tr>
      <w:tr w14:paraId="0B0F9006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88F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微信号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0D1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934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解锁后显示</w:t>
            </w:r>
          </w:p>
        </w:tc>
      </w:tr>
      <w:tr w14:paraId="07F2ACEF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244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沟通时间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C33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否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C08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解锁后显示</w:t>
            </w:r>
          </w:p>
        </w:tc>
      </w:tr>
      <w:tr w14:paraId="73817AD2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E03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联系方式展示授权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558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45D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公开发布前置条件</w:t>
            </w:r>
          </w:p>
        </w:tc>
      </w:tr>
    </w:tbl>
    <w:p w14:paraId="1D12E4E9">
      <w:pPr>
        <w:spacing w:after="0"/>
      </w:pPr>
    </w:p>
    <w:p w14:paraId="13FD3A5A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14.2 隐私规则</w:t>
      </w:r>
    </w:p>
    <w:p w14:paraId="02E4926E">
      <w:r>
        <w:rPr>
          <w:rFonts w:ascii="Arial Unicode MS" w:hAnsi="Arial Unicode MS" w:eastAsia="Arial Unicode MS"/>
          <w:b w:val="0"/>
          <w:color w:val="1F2933"/>
          <w:sz w:val="21"/>
        </w:rPr>
        <w:t>公开需求不得包含：</w:t>
      </w:r>
    </w:p>
    <w:p w14:paraId="051BC5F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完整手机号。</w:t>
      </w:r>
    </w:p>
    <w:p w14:paraId="3374404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微信号。</w:t>
      </w:r>
    </w:p>
    <w:p w14:paraId="6ADAE85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孩子真实姓名。</w:t>
      </w:r>
    </w:p>
    <w:p w14:paraId="5EAB522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孩子学校和班级。</w:t>
      </w:r>
    </w:p>
    <w:p w14:paraId="51C07E2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家庭详细地址。</w:t>
      </w:r>
    </w:p>
    <w:p w14:paraId="4F27864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精确定位。</w:t>
      </w:r>
    </w:p>
    <w:p w14:paraId="02ACCD2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14.3 需求状态</w:t>
      </w:r>
    </w:p>
    <w:p w14:paraId="259D9006">
      <w:r>
        <w:rPr>
          <w:rFonts w:ascii="Arial Unicode MS" w:hAnsi="Arial Unicode MS" w:eastAsia="Arial Unicode MS"/>
          <w:b w:val="0"/>
          <w:color w:val="1F2933"/>
          <w:sz w:val="21"/>
        </w:rPr>
        <w:t>产品目标状态：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70B1707">
        <w:trPr>
          <w:cantSplit/>
          <w:tblHeader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11A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状态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329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含义</w:t>
            </w:r>
          </w:p>
        </w:tc>
      </w:tr>
      <w:tr w14:paraId="37AC6AE8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1DD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pending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0E1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待发布或待审核</w:t>
            </w:r>
          </w:p>
        </w:tc>
      </w:tr>
      <w:tr w14:paraId="3B8AB286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77F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active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1CB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对审核通过老师公开</w:t>
            </w:r>
          </w:p>
        </w:tc>
      </w:tr>
      <w:tr w14:paraId="1A9ADEAA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48C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closed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352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家长主动关闭或需求结束</w:t>
            </w:r>
          </w:p>
        </w:tc>
      </w:tr>
      <w:tr w14:paraId="635DBC67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E21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banned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D4A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后台下架</w:t>
            </w:r>
          </w:p>
        </w:tc>
      </w:tr>
    </w:tbl>
    <w:p w14:paraId="76EEC621">
      <w:pPr>
        <w:spacing w:after="0"/>
      </w:pPr>
    </w:p>
    <w:p w14:paraId="4F12D674">
      <w:r>
        <w:rPr>
          <w:rFonts w:ascii="Arial Unicode MS" w:hAnsi="Arial Unicode MS" w:eastAsia="Arial Unicode MS"/>
          <w:b w:val="0"/>
          <w:color w:val="1F2933"/>
          <w:sz w:val="21"/>
        </w:rPr>
        <w:t>当前状态：</w:t>
      </w:r>
    </w:p>
    <w:p w14:paraId="661ABF7E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需求创建、公开列表、筛选、详情和解锁已实现。</w:t>
      </w:r>
    </w:p>
    <w:p w14:paraId="251FA8D3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需求编辑、家长主动关闭、后台需求管理页面和完整状态流转尚未闭环。</w:t>
      </w:r>
    </w:p>
    <w:p w14:paraId="0260F065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14.4 老师查看条件</w:t>
      </w:r>
    </w:p>
    <w:p w14:paraId="1A0F6FC4">
      <w:r>
        <w:rPr>
          <w:rFonts w:ascii="Arial Unicode MS" w:hAnsi="Arial Unicode MS" w:eastAsia="Arial Unicode MS"/>
          <w:b w:val="0"/>
          <w:color w:val="1F2933"/>
          <w:sz w:val="21"/>
        </w:rPr>
        <w:t>只有审核通过且账号正常的老师可以浏览公开需求并解锁。未审核老师不能获取家长联系方式。</w:t>
      </w:r>
    </w:p>
    <w:p w14:paraId="77EE8307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15. 联系方式付费解锁</w:t>
      </w:r>
    </w:p>
    <w:p w14:paraId="3C9BF995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15.1 商业规则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6CB18FB">
        <w:trPr>
          <w:cantSplit/>
          <w:tblHeader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FF3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购买方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DE1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目标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3A7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金额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6BC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权益</w:t>
            </w:r>
          </w:p>
        </w:tc>
      </w:tr>
      <w:tr w14:paraId="5AA12CC5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A5D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家长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328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 位老师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8F9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9.9 元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FEB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查看该老师完整资料与联系方式</w:t>
            </w:r>
          </w:p>
        </w:tc>
      </w:tr>
      <w:tr w14:paraId="7AD8B2BE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E29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审核通过老师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822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1 条家长需求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A40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49.9 元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419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查看该需求完整内容与联系方式</w:t>
            </w:r>
          </w:p>
        </w:tc>
      </w:tr>
    </w:tbl>
    <w:p w14:paraId="2CDB1F10">
      <w:pPr>
        <w:spacing w:after="0"/>
      </w:pPr>
    </w:p>
    <w:p w14:paraId="6B4FC554">
      <w:r>
        <w:rPr>
          <w:rFonts w:ascii="Arial Unicode MS" w:hAnsi="Arial Unicode MS" w:eastAsia="Arial Unicode MS"/>
          <w:b w:val="0"/>
          <w:color w:val="1F2933"/>
          <w:sz w:val="21"/>
        </w:rPr>
        <w:t>第一版权益为永久有效，但目标撤回授权、关闭、下架或被封禁时，平台停止返回联系方式。</w:t>
      </w:r>
    </w:p>
    <w:p w14:paraId="277A902F">
      <w:r>
        <w:rPr>
          <w:rFonts w:ascii="Arial Unicode MS" w:hAnsi="Arial Unicode MS" w:eastAsia="Arial Unicode MS"/>
          <w:b w:val="0"/>
          <w:color w:val="1F2933"/>
          <w:sz w:val="21"/>
        </w:rPr>
        <w:t>解锁服务费不包含课时费。平台第一版不代收线下授课费。</w:t>
      </w:r>
    </w:p>
    <w:p w14:paraId="6097A6A0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15.2 解锁前置条件</w:t>
      </w:r>
    </w:p>
    <w:p w14:paraId="5031134D">
      <w:r>
        <w:rPr>
          <w:rFonts w:ascii="Arial Unicode MS" w:hAnsi="Arial Unicode MS" w:eastAsia="Arial Unicode MS"/>
          <w:b w:val="0"/>
          <w:color w:val="1F2933"/>
          <w:sz w:val="21"/>
        </w:rPr>
        <w:t>家长解锁老师：</w:t>
      </w:r>
    </w:p>
    <w:p w14:paraId="326EA17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已登录。</w:t>
      </w:r>
    </w:p>
    <w:p w14:paraId="28D355B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当前身份为家长。</w:t>
      </w:r>
    </w:p>
    <w:p w14:paraId="4D87AD4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家长资料完成。</w:t>
      </w:r>
    </w:p>
    <w:p w14:paraId="7BE17FB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手机号已绑定。</w:t>
      </w:r>
    </w:p>
    <w:p w14:paraId="59527DD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账号正常。</w:t>
      </w:r>
    </w:p>
    <w:p w14:paraId="7DCBD15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老师审核通过、可展示、未封禁且同意联系方式展示。</w:t>
      </w:r>
    </w:p>
    <w:p w14:paraId="166E7E0F">
      <w:r>
        <w:rPr>
          <w:rFonts w:ascii="Arial Unicode MS" w:hAnsi="Arial Unicode MS" w:eastAsia="Arial Unicode MS"/>
          <w:b w:val="0"/>
          <w:color w:val="1F2933"/>
          <w:sz w:val="21"/>
        </w:rPr>
        <w:t>老师解锁家长需求：</w:t>
      </w:r>
    </w:p>
    <w:p w14:paraId="47BD95C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已登录。</w:t>
      </w:r>
    </w:p>
    <w:p w14:paraId="5220C49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当前身份为老师。</w:t>
      </w:r>
    </w:p>
    <w:p w14:paraId="38D2E92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老师资料完成。</w:t>
      </w:r>
    </w:p>
    <w:p w14:paraId="6A54442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手机号已绑定。</w:t>
      </w:r>
    </w:p>
    <w:p w14:paraId="529D4CF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老师审核通过。</w:t>
      </w:r>
    </w:p>
    <w:p w14:paraId="6ED5111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账号正常。</w:t>
      </w:r>
    </w:p>
    <w:p w14:paraId="714EDC0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需求有效且家长同意联系方式展示。</w:t>
      </w:r>
    </w:p>
    <w:p w14:paraId="16CAE5D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15.3 解锁流程</w:t>
      </w:r>
    </w:p>
    <w:p w14:paraId="12A708E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用户进入目标详情。</w:t>
      </w:r>
    </w:p>
    <w:p w14:paraId="648E43F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服务端返回公开字段和当前解锁状态。</w:t>
      </w:r>
    </w:p>
    <w:p w14:paraId="79DAF74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未解锁时展示锁定模块。</w:t>
      </w:r>
    </w:p>
    <w:p w14:paraId="53D74A4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用户点击解锁，弹出金额、隐私和退款提示。</w:t>
      </w:r>
    </w:p>
    <w:p w14:paraId="72AC34D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服务端再次检查身份、目标状态和重复购买。</w:t>
      </w:r>
    </w:p>
    <w:p w14:paraId="7CCDE4D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未解锁时创建支付订单。</w:t>
      </w:r>
    </w:p>
    <w:p w14:paraId="40F6D6C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正式环境调用微信支付。</w:t>
      </w:r>
    </w:p>
    <w:p w14:paraId="4999BEE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微信支付回调由后端验签并幂等处理。</w:t>
      </w:r>
    </w:p>
    <w:p w14:paraId="5478972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支付成功后服务端创建解锁记录。</w:t>
      </w:r>
    </w:p>
    <w:p w14:paraId="3FB7CB7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前端重新请求目标详情。</w:t>
      </w:r>
    </w:p>
    <w:p w14:paraId="071923A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服务端确认权益后返回完整字段。</w:t>
      </w:r>
    </w:p>
    <w:p w14:paraId="243BAE40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15.4 重复购买</w:t>
      </w:r>
    </w:p>
    <w:p w14:paraId="2E28AD34">
      <w:r>
        <w:rPr>
          <w:rFonts w:ascii="Arial Unicode MS" w:hAnsi="Arial Unicode MS" w:eastAsia="Arial Unicode MS"/>
          <w:b w:val="0"/>
          <w:color w:val="1F2933"/>
          <w:sz w:val="21"/>
        </w:rPr>
        <w:t>同一购买用户、目标类型和目标 ID 只能存在一个有效解锁权益。已解锁用户再次点击时直接返回详情，不创建新支付订单。</w:t>
      </w:r>
    </w:p>
    <w:p w14:paraId="528BBA68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15.5 退款</w:t>
      </w:r>
    </w:p>
    <w:p w14:paraId="55602633">
      <w:r>
        <w:rPr>
          <w:rFonts w:ascii="Arial Unicode MS" w:hAnsi="Arial Unicode MS" w:eastAsia="Arial Unicode MS"/>
          <w:b w:val="0"/>
          <w:color w:val="1F2933"/>
          <w:sz w:val="21"/>
        </w:rPr>
        <w:t>第一版不做自动退款。支付前提示：</w:t>
      </w:r>
    </w:p>
    <w:p w14:paraId="35915D0F">
      <w:pPr>
        <w:pBdr>
          <w:top w:val="single" w:color="BCE7DF" w:sz="4" w:space="4"/>
          <w:left w:val="single" w:color="BCE7DF" w:sz="4" w:space="4"/>
          <w:bottom w:val="single" w:color="BCE7DF" w:sz="4" w:space="4"/>
          <w:right w:val="single" w:color="BCE7DF" w:sz="4" w:space="4"/>
        </w:pBdr>
        <w:shd w:val="clear" w:fill="EFF8F6"/>
        <w:ind w:left="259" w:right="173"/>
      </w:pPr>
      <w:r>
        <w:rPr>
          <w:rFonts w:ascii="Arial Unicode MS" w:hAnsi="Arial Unicode MS" w:eastAsia="Arial Unicode MS"/>
          <w:b w:val="0"/>
          <w:color w:val="1F2933"/>
          <w:sz w:val="20"/>
        </w:rPr>
        <w:t>联系方式属于虚拟信息服务，解锁成功后不支持无理由退款。</w:t>
      </w:r>
    </w:p>
    <w:p w14:paraId="37A99E7F">
      <w:r>
        <w:rPr>
          <w:rFonts w:ascii="Arial Unicode MS" w:hAnsi="Arial Unicode MS" w:eastAsia="Arial Unicode MS"/>
          <w:b w:val="0"/>
          <w:color w:val="1F2933"/>
          <w:sz w:val="21"/>
        </w:rPr>
        <w:t>联系方式无效、信息不符或存在骚扰时，用户可提交投诉，后台人工核实并记录处理结果。</w:t>
      </w:r>
    </w:p>
    <w:p w14:paraId="1FD05D6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15.6 当前实现状态</w:t>
      </w:r>
    </w:p>
    <w:p w14:paraId="4E4FBA1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解锁状态、重复购买、解锁记录和字段保护：已实现。</w:t>
      </w:r>
    </w:p>
    <w:p w14:paraId="5FC0EAD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家长解锁老师和老师解锁需求的后端测试：已覆盖。</w:t>
      </w:r>
    </w:p>
    <w:p w14:paraId="7C5AEDD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开发环境 mock 支付：已实现。</w:t>
      </w:r>
    </w:p>
    <w:p w14:paraId="104FC10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真实微信支付下单、签名、回调、退款和商户配置：未实现。</w:t>
      </w:r>
    </w:p>
    <w:p w14:paraId="05D635C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生产环境明确拒绝 mock 支付：已实现。</w:t>
      </w:r>
    </w:p>
    <w:p w14:paraId="2BF757BD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16. 联系记录</w:t>
      </w:r>
    </w:p>
    <w:p w14:paraId="398BE630">
      <w:r>
        <w:rPr>
          <w:rFonts w:ascii="Arial Unicode MS" w:hAnsi="Arial Unicode MS" w:eastAsia="Arial Unicode MS"/>
          <w:b w:val="0"/>
          <w:color w:val="1F2933"/>
          <w:sz w:val="21"/>
        </w:rPr>
        <w:t>用户解锁后可记录联系进展。</w:t>
      </w:r>
    </w:p>
    <w:p w14:paraId="701ED803">
      <w:r>
        <w:rPr>
          <w:rFonts w:ascii="Arial Unicode MS" w:hAnsi="Arial Unicode MS" w:eastAsia="Arial Unicode MS"/>
          <w:b w:val="0"/>
          <w:color w:val="1F2933"/>
          <w:sz w:val="21"/>
        </w:rPr>
        <w:t>字段：</w:t>
      </w:r>
    </w:p>
    <w:p w14:paraId="0AAB4CB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当前用户。</w:t>
      </w:r>
    </w:p>
    <w:p w14:paraId="51D0DBF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当前身份。</w:t>
      </w:r>
    </w:p>
    <w:p w14:paraId="126FA69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目标类型。</w:t>
      </w:r>
    </w:p>
    <w:p w14:paraId="321C1E6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目标 ID。</w:t>
      </w:r>
    </w:p>
    <w:p w14:paraId="09D9A2D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联系状态。</w:t>
      </w:r>
    </w:p>
    <w:p w14:paraId="3FD3741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备注。</w:t>
      </w:r>
    </w:p>
    <w:p w14:paraId="6E92E64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创建和更新时间。</w:t>
      </w:r>
    </w:p>
    <w:p w14:paraId="6844EC34">
      <w:r>
        <w:rPr>
          <w:rFonts w:ascii="Arial Unicode MS" w:hAnsi="Arial Unicode MS" w:eastAsia="Arial Unicode MS"/>
          <w:b w:val="0"/>
          <w:color w:val="1F2933"/>
          <w:sz w:val="21"/>
        </w:rPr>
        <w:t>权限：</w:t>
      </w:r>
    </w:p>
    <w:p w14:paraId="56D15C1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未解锁目标不能创建联系记录。</w:t>
      </w:r>
    </w:p>
    <w:p w14:paraId="393A7ED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用户只能查看自己的联系记录。</w:t>
      </w:r>
    </w:p>
    <w:p w14:paraId="73C6F9F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联系记录用于后续服务跟进，不代表已经建立预约订单。</w:t>
      </w:r>
    </w:p>
    <w:p w14:paraId="13E98153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17. 预约与订单</w:t>
      </w:r>
    </w:p>
    <w:p w14:paraId="373C2BA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17.1 创建预约字段</w:t>
      </w:r>
    </w:p>
    <w:p w14:paraId="3325A71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 ID。</w:t>
      </w:r>
    </w:p>
    <w:p w14:paraId="15405ED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辅导科目。</w:t>
      </w:r>
    </w:p>
    <w:p w14:paraId="58FC191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学生年级。</w:t>
      </w:r>
    </w:p>
    <w:p w14:paraId="7E352A0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预约日期。</w:t>
      </w:r>
    </w:p>
    <w:p w14:paraId="2472415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开始时间。</w:t>
      </w:r>
    </w:p>
    <w:p w14:paraId="41851F7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结束时间。</w:t>
      </w:r>
    </w:p>
    <w:p w14:paraId="33A8A6F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服务区域。</w:t>
      </w:r>
    </w:p>
    <w:p w14:paraId="0BB3E86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详细地址。</w:t>
      </w:r>
    </w:p>
    <w:p w14:paraId="50D1906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联系人称呼。</w:t>
      </w:r>
    </w:p>
    <w:p w14:paraId="05EC5ED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联系电话。</w:t>
      </w:r>
    </w:p>
    <w:p w14:paraId="3802C69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备注。</w:t>
      </w:r>
    </w:p>
    <w:p w14:paraId="732D9F4B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17.2 创建条件</w:t>
      </w:r>
    </w:p>
    <w:p w14:paraId="6CBB4D8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用户已登录。</w:t>
      </w:r>
    </w:p>
    <w:p w14:paraId="09D8F7A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当前账号正常。</w:t>
      </w:r>
    </w:p>
    <w:p w14:paraId="2394DE1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资料状态已完成。</w:t>
      </w:r>
    </w:p>
    <w:p w14:paraId="7D04A70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手机号已绑定。</w:t>
      </w:r>
    </w:p>
    <w:p w14:paraId="2031D7B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目标老师审核通过且可接单。</w:t>
      </w:r>
    </w:p>
    <w:p w14:paraId="5B05DF1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不能预约自己的老师身份。</w:t>
      </w:r>
    </w:p>
    <w:p w14:paraId="22BBCF6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预约科目必须属于老师可授课科目。</w:t>
      </w:r>
    </w:p>
    <w:p w14:paraId="47F8A07C">
      <w:r>
        <w:rPr>
          <w:rFonts w:ascii="Arial Unicode MS" w:hAnsi="Arial Unicode MS" w:eastAsia="Arial Unicode MS"/>
          <w:b w:val="0"/>
          <w:color w:val="1F2933"/>
          <w:sz w:val="21"/>
        </w:rPr>
        <w:t>当前待完善：</w:t>
      </w:r>
    </w:p>
    <w:p w14:paraId="616728A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后端需显式校验下单用户必须具备家长身份。</w:t>
      </w:r>
    </w:p>
    <w:p w14:paraId="4BADA85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年级与老师可授课年级的匹配需服务端校验。</w:t>
      </w:r>
    </w:p>
    <w:p w14:paraId="3D99A0F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服务区域需与老师可服务区域匹配。</w:t>
      </w:r>
    </w:p>
    <w:p w14:paraId="4FEE5FD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时间范围、结束时间和重复时段冲突需校验。</w:t>
      </w:r>
    </w:p>
    <w:p w14:paraId="38B6416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17.3 订单状态流</w:t>
      </w:r>
    </w:p>
    <w:p w14:paraId="1D0F27FC">
      <w:pPr>
        <w:pBdr>
          <w:top w:val="single" w:color="D7DEE5" w:sz="4" w:space="4"/>
          <w:left w:val="single" w:color="D7DEE5" w:sz="4" w:space="4"/>
          <w:bottom w:val="single" w:color="D7DEE5" w:sz="4" w:space="4"/>
          <w:right w:val="single" w:color="D7DEE5" w:sz="4" w:space="4"/>
        </w:pBdr>
        <w:shd w:val="clear" w:fill="F3F5F7"/>
        <w:spacing w:before="60" w:after="140"/>
        <w:ind w:left="259" w:right="259"/>
      </w:pPr>
      <w:r>
        <w:rPr>
          <w:rFonts w:ascii="Arial Unicode MS" w:hAnsi="Arial Unicode MS" w:eastAsia="Arial Unicode MS"/>
          <w:color w:val="1F2933"/>
          <w:sz w:val="17"/>
        </w:rPr>
        <w:t>待老师确认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 xml:space="preserve">  -&gt; 老师接受 -&gt; 待上课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 xml:space="preserve">  -&gt; 老师开始 -&gt; 上课中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 xml:space="preserve">  -&gt; 老师完成 -&gt; 待家长确认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 xml:space="preserve">  -&gt; 家长确认 -&gt; 已完成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待老师确认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 xml:space="preserve">  -&gt; 家长取消 -&gt; 已取消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 xml:space="preserve">  -&gt; 老师拒绝 -&gt; 已拒绝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非终态订单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 xml:space="preserve">  -&gt; 发起投诉 -&gt; 投诉中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 xml:space="preserve">  -&gt; 后台处理 -&gt; 已关闭或按处理结果记录</w:t>
      </w:r>
    </w:p>
    <w:p w14:paraId="2382AB9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17.4 操作矩阵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4FB5C5B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36C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订单状态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727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家长操作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902F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老师操作</w:t>
            </w:r>
          </w:p>
        </w:tc>
      </w:tr>
      <w:tr w14:paraId="4C5678E3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E97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待老师确认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5FB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取消、投诉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FE2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接受、拒绝、投诉</w:t>
            </w:r>
          </w:p>
        </w:tc>
      </w:tr>
      <w:tr w14:paraId="2D9F14F0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23E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待上课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CA8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投诉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816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开始上课、投诉</w:t>
            </w:r>
          </w:p>
        </w:tc>
      </w:tr>
      <w:tr w14:paraId="20711041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53B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上课中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258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投诉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1E4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完成授课、投诉</w:t>
            </w:r>
          </w:p>
        </w:tc>
      </w:tr>
      <w:tr w14:paraId="398CBB34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447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待家长确认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681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确认完成、投诉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8E0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查看</w:t>
            </w:r>
          </w:p>
        </w:tc>
      </w:tr>
      <w:tr w14:paraId="5E7EFA6D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67C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已完成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1B5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评价、查看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830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查看</w:t>
            </w:r>
          </w:p>
        </w:tc>
      </w:tr>
      <w:tr w14:paraId="1927B18F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A82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已取消/已拒绝/已关闭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DAB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查看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20E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查看</w:t>
            </w:r>
          </w:p>
        </w:tc>
      </w:tr>
    </w:tbl>
    <w:p w14:paraId="1430A468">
      <w:pPr>
        <w:spacing w:after="0"/>
      </w:pPr>
    </w:p>
    <w:p w14:paraId="2C9C30B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17.5 地址与联系方式保护</w:t>
      </w:r>
    </w:p>
    <w:p w14:paraId="1A9F319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家长始终可查看自己订单填写的地址。</w:t>
      </w:r>
    </w:p>
    <w:p w14:paraId="12872C2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老师在接受订单前不能查看详细地址、联系人和联系电话。</w:t>
      </w:r>
    </w:p>
    <w:p w14:paraId="552664F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老师接受订单后才能查看。</w:t>
      </w:r>
    </w:p>
    <w:p w14:paraId="59CADCF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已拒绝订单不展示详细地址。</w:t>
      </w:r>
    </w:p>
    <w:p w14:paraId="0452653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管理员仅在处理必要业务时查看，且应记录敏感访问。</w:t>
      </w:r>
    </w:p>
    <w:p w14:paraId="4C175424">
      <w:r>
        <w:rPr>
          <w:rFonts w:ascii="Arial Unicode MS" w:hAnsi="Arial Unicode MS" w:eastAsia="Arial Unicode MS"/>
          <w:b w:val="0"/>
          <w:color w:val="1F2933"/>
          <w:sz w:val="21"/>
        </w:rPr>
        <w:t>当前已知问题：订单视图中的家长基础对象可能在老师接受前返回家长手机号，需在正式上线前修复并增加隐私测试。</w:t>
      </w:r>
    </w:p>
    <w:p w14:paraId="59BCA365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18. 评价</w:t>
      </w:r>
    </w:p>
    <w:p w14:paraId="500ED576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18.1 提交条件</w:t>
      </w:r>
    </w:p>
    <w:p w14:paraId="264A854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当前用户是该订单家长。</w:t>
      </w:r>
    </w:p>
    <w:p w14:paraId="703AAA8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订单状态为 </w:t>
      </w:r>
      <w:r>
        <w:rPr>
          <w:rFonts w:ascii="Arial Unicode MS" w:hAnsi="Arial Unicode MS" w:eastAsia="Arial Unicode MS"/>
          <w:color w:val="1E3A5F"/>
          <w:sz w:val="21"/>
        </w:rPr>
        <w:t>completed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75BA191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同一订单只能评价一次。</w:t>
      </w:r>
    </w:p>
    <w:p w14:paraId="1B396DDC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18.2 评价维度</w:t>
      </w:r>
    </w:p>
    <w:p w14:paraId="43FF24C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综合星级。</w:t>
      </w:r>
    </w:p>
    <w:p w14:paraId="3F4303B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教学态度。</w:t>
      </w:r>
    </w:p>
    <w:p w14:paraId="6BFC65B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准时情况。</w:t>
      </w:r>
    </w:p>
    <w:p w14:paraId="6B28BFE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讲解清晰度。</w:t>
      </w:r>
    </w:p>
    <w:p w14:paraId="7F8A360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孩子接受度。</w:t>
      </w:r>
    </w:p>
    <w:p w14:paraId="72EBB0E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文字评价。</w:t>
      </w:r>
    </w:p>
    <w:p w14:paraId="598B0FA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18.3 展示规则</w:t>
      </w:r>
    </w:p>
    <w:p w14:paraId="62F7A12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可见评价展示在老师详情页和老师评价页。</w:t>
      </w:r>
    </w:p>
    <w:p w14:paraId="14FCD43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不展示家长手机号。</w:t>
      </w:r>
    </w:p>
    <w:p w14:paraId="7896A2E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不展示孩子姓名、学校和班级。</w:t>
      </w:r>
    </w:p>
    <w:p w14:paraId="5056787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后台隐藏评价时保留原数据和隐藏原因，不物理删除。</w:t>
      </w:r>
    </w:p>
    <w:p w14:paraId="77265AA8">
      <w:r>
        <w:rPr>
          <w:rFonts w:ascii="Arial Unicode MS" w:hAnsi="Arial Unicode MS" w:eastAsia="Arial Unicode MS"/>
          <w:b w:val="0"/>
          <w:color w:val="1F2933"/>
          <w:sz w:val="21"/>
        </w:rPr>
        <w:t>当前状态：用户端多维评价、唯一性校验和老师评分重算已实现；后台网页评价管理入口未完整接入新版后台导航。</w:t>
      </w:r>
    </w:p>
    <w:p w14:paraId="76F3971A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19. 投诉反馈</w:t>
      </w:r>
    </w:p>
    <w:p w14:paraId="124D5B5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19.1 提交条件</w:t>
      </w:r>
    </w:p>
    <w:p w14:paraId="4353F4F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用户已登录、账号正常并绑定手机号。</w:t>
      </w:r>
    </w:p>
    <w:p w14:paraId="25A49DF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用户是订单的家长或老师。</w:t>
      </w:r>
    </w:p>
    <w:p w14:paraId="1105D7C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订单不是已取消、已拒绝或已关闭。</w:t>
      </w:r>
    </w:p>
    <w:p w14:paraId="610677E6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19.2 投诉原因</w:t>
      </w:r>
    </w:p>
    <w:p w14:paraId="17A000C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老师未到。</w:t>
      </w:r>
    </w:p>
    <w:p w14:paraId="53C10B9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家长爽约。</w:t>
      </w:r>
    </w:p>
    <w:p w14:paraId="051AC7E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联系方式错误。</w:t>
      </w:r>
    </w:p>
    <w:p w14:paraId="55D74B2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服务内容不符。</w:t>
      </w:r>
    </w:p>
    <w:p w14:paraId="268F871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服务态度问题。</w:t>
      </w:r>
    </w:p>
    <w:p w14:paraId="112A0AA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费用纠纷。</w:t>
      </w:r>
    </w:p>
    <w:p w14:paraId="7702424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安全问题。</w:t>
      </w:r>
    </w:p>
    <w:p w14:paraId="4DDC755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其他问题。</w:t>
      </w:r>
    </w:p>
    <w:p w14:paraId="49AF099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19.3 证据</w:t>
      </w:r>
    </w:p>
    <w:p w14:paraId="6E6A755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最多上传 6 张图片。</w:t>
      </w:r>
    </w:p>
    <w:p w14:paraId="733CBEA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图片必须先上传为永久 URL。</w:t>
      </w:r>
    </w:p>
    <w:p w14:paraId="045024B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图片上传中不能提交。</w:t>
      </w:r>
    </w:p>
    <w:p w14:paraId="0C91323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仅支持合规图片格式和大小。</w:t>
      </w:r>
    </w:p>
    <w:p w14:paraId="4887C3CD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19.4 后台处理</w:t>
      </w:r>
    </w:p>
    <w:p w14:paraId="17FDA3C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待处理。</w:t>
      </w:r>
    </w:p>
    <w:p w14:paraId="42A8031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处理中。</w:t>
      </w:r>
    </w:p>
    <w:p w14:paraId="2F7A112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已处理。</w:t>
      </w:r>
    </w:p>
    <w:p w14:paraId="6E48A36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管理员填写处理结果。</w:t>
      </w:r>
    </w:p>
    <w:p w14:paraId="36282FD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处理操作记录管理员和时间。</w:t>
      </w:r>
    </w:p>
    <w:p w14:paraId="10051A95">
      <w:r>
        <w:rPr>
          <w:rFonts w:ascii="Arial Unicode MS" w:hAnsi="Arial Unicode MS" w:eastAsia="Arial Unicode MS"/>
          <w:b w:val="0"/>
          <w:color w:val="1F2933"/>
          <w:sz w:val="21"/>
        </w:rPr>
        <w:t>当前状态：后端投诉提交、查看、处理和证据上传已实现；新版后台网页缺少完整投诉管理模块。</w:t>
      </w:r>
    </w:p>
    <w:p w14:paraId="3FAAD6C0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20. 我的页面</w:t>
      </w:r>
    </w:p>
    <w:p w14:paraId="3C581A8C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20.1 未登录</w:t>
      </w:r>
    </w:p>
    <w:p w14:paraId="75D31212">
      <w:r>
        <w:rPr>
          <w:rFonts w:ascii="Arial Unicode MS" w:hAnsi="Arial Unicode MS" w:eastAsia="Arial Unicode MS"/>
          <w:b w:val="0"/>
          <w:color w:val="1F2933"/>
          <w:sz w:val="21"/>
        </w:rPr>
        <w:t>展示：</w:t>
      </w:r>
    </w:p>
    <w:p w14:paraId="74553F4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默认头像。</w:t>
      </w:r>
    </w:p>
    <w:p w14:paraId="223AAB9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未登录状态。</w:t>
      </w:r>
    </w:p>
    <w:p w14:paraId="3A7C7B3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登录后可使用功能说明。</w:t>
      </w:r>
    </w:p>
    <w:p w14:paraId="78E5808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微信登录入口。</w:t>
      </w:r>
    </w:p>
    <w:p w14:paraId="0A07BEA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平台说明、协议和隐私政策。</w:t>
      </w:r>
    </w:p>
    <w:p w14:paraId="7DCEA278">
      <w:r>
        <w:rPr>
          <w:rFonts w:ascii="Arial Unicode MS" w:hAnsi="Arial Unicode MS" w:eastAsia="Arial Unicode MS"/>
          <w:b w:val="0"/>
          <w:color w:val="1F2933"/>
          <w:sz w:val="21"/>
        </w:rPr>
        <w:t>点击订单、老师申请、投诉等受限功能时进入登录流程。</w:t>
      </w:r>
    </w:p>
    <w:p w14:paraId="4F7449A8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20.2 已登录</w:t>
      </w:r>
    </w:p>
    <w:p w14:paraId="1822D0FB">
      <w:r>
        <w:rPr>
          <w:rFonts w:ascii="Arial Unicode MS" w:hAnsi="Arial Unicode MS" w:eastAsia="Arial Unicode MS"/>
          <w:b w:val="0"/>
          <w:color w:val="1F2933"/>
          <w:sz w:val="21"/>
        </w:rPr>
        <w:t>展示：</w:t>
      </w:r>
    </w:p>
    <w:p w14:paraId="426D8F0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头像和昵称。</w:t>
      </w:r>
    </w:p>
    <w:p w14:paraId="7894FB7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当前身份。</w:t>
      </w:r>
    </w:p>
    <w:p w14:paraId="0B88A41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已拥有身份。</w:t>
      </w:r>
    </w:p>
    <w:p w14:paraId="040A1EC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手机号绑定状态。</w:t>
      </w:r>
    </w:p>
    <w:p w14:paraId="43FA206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切换身份。</w:t>
      </w:r>
    </w:p>
    <w:p w14:paraId="7E4108B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家长中心或老师中心。</w:t>
      </w:r>
    </w:p>
    <w:p w14:paraId="73CA933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我的订单。</w:t>
      </w:r>
    </w:p>
    <w:p w14:paraId="5DACE55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我的解锁记录。</w:t>
      </w:r>
    </w:p>
    <w:p w14:paraId="11487D5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联系记录。</w:t>
      </w:r>
    </w:p>
    <w:p w14:paraId="51ABA54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老师入驻或老师工作台。</w:t>
      </w:r>
    </w:p>
    <w:p w14:paraId="28D623A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用户协议、隐私政策、平台说明和退出登录。</w:t>
      </w:r>
    </w:p>
    <w:p w14:paraId="5217CCCA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20.3 退出登录</w:t>
      </w:r>
    </w:p>
    <w:p w14:paraId="05D5A43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点击退出登录弹出二次确认。</w:t>
      </w:r>
    </w:p>
    <w:p w14:paraId="335EA60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确认后调用服务端退出接口。</w:t>
      </w:r>
    </w:p>
    <w:p w14:paraId="66AA7F5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清除本地 Token 和用户信息。</w:t>
      </w:r>
    </w:p>
    <w:p w14:paraId="66D9998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页面恢复未登录状态。</w:t>
      </w:r>
    </w:p>
    <w:p w14:paraId="0196D0CC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20.4 客服</w:t>
      </w:r>
    </w:p>
    <w:p w14:paraId="082C5B9A">
      <w:r>
        <w:rPr>
          <w:rFonts w:ascii="Arial Unicode MS" w:hAnsi="Arial Unicode MS" w:eastAsia="Arial Unicode MS"/>
          <w:b w:val="0"/>
          <w:color w:val="1F2933"/>
          <w:sz w:val="21"/>
        </w:rPr>
        <w:t>当前客服入口为占位提示，尚未接入微信客服能力或正式客服说明页。</w:t>
      </w:r>
    </w:p>
    <w:p w14:paraId="252176EA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21. 老师工作台</w:t>
      </w:r>
    </w:p>
    <w:p w14:paraId="1F637EC3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21.1 未提交</w:t>
      </w:r>
    </w:p>
    <w:p w14:paraId="5F2EDFCB">
      <w:r>
        <w:rPr>
          <w:rFonts w:ascii="Arial Unicode MS" w:hAnsi="Arial Unicode MS" w:eastAsia="Arial Unicode MS"/>
          <w:b w:val="0"/>
          <w:color w:val="1F2933"/>
          <w:sz w:val="21"/>
        </w:rPr>
        <w:t>展示：</w:t>
      </w:r>
    </w:p>
    <w:p w14:paraId="5DFC6500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标题：申请成为平台老师。</w:t>
      </w:r>
    </w:p>
    <w:p w14:paraId="7FFF863A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说明：提交资料后进入平台审核。</w:t>
      </w:r>
    </w:p>
    <w:p w14:paraId="2B504FE2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操作：提交入驻资料。</w:t>
      </w:r>
    </w:p>
    <w:p w14:paraId="5814188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21.2 待审核或复审</w:t>
      </w:r>
    </w:p>
    <w:p w14:paraId="1F40C37E">
      <w:r>
        <w:rPr>
          <w:rFonts w:ascii="Arial Unicode MS" w:hAnsi="Arial Unicode MS" w:eastAsia="Arial Unicode MS"/>
          <w:b w:val="0"/>
          <w:color w:val="1F2933"/>
          <w:sz w:val="21"/>
        </w:rPr>
        <w:t>展示：</w:t>
      </w:r>
    </w:p>
    <w:p w14:paraId="6DC774C9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当前审核状态。</w:t>
      </w:r>
    </w:p>
    <w:p w14:paraId="5B569CFE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审核中说明。</w:t>
      </w:r>
    </w:p>
    <w:p w14:paraId="5F00692E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查看或编辑资料入口。</w:t>
      </w:r>
    </w:p>
    <w:p w14:paraId="457228C4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不显示可用接单开关。</w:t>
      </w:r>
    </w:p>
    <w:p w14:paraId="5A4D678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21.3 审核通过</w:t>
      </w:r>
    </w:p>
    <w:p w14:paraId="7115FEDD">
      <w:r>
        <w:rPr>
          <w:rFonts w:ascii="Arial Unicode MS" w:hAnsi="Arial Unicode MS" w:eastAsia="Arial Unicode MS"/>
          <w:b w:val="0"/>
          <w:color w:val="1F2933"/>
          <w:sz w:val="21"/>
        </w:rPr>
        <w:t>展示：</w:t>
      </w:r>
    </w:p>
    <w:p w14:paraId="5AB7C46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学校与认证状态。</w:t>
      </w:r>
    </w:p>
    <w:p w14:paraId="224900E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可接单或暂停接单。</w:t>
      </w:r>
    </w:p>
    <w:p w14:paraId="2FF38E3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今日订单数。</w:t>
      </w:r>
    </w:p>
    <w:p w14:paraId="4DD1131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待确认订单数。</w:t>
      </w:r>
    </w:p>
    <w:p w14:paraId="0C190C4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已完成订单数。</w:t>
      </w:r>
    </w:p>
    <w:p w14:paraId="2BAFAA4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订单管理。</w:t>
      </w:r>
    </w:p>
    <w:p w14:paraId="791E627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老师资料。</w:t>
      </w:r>
    </w:p>
    <w:p w14:paraId="6C0DB95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我的评价。</w:t>
      </w:r>
    </w:p>
    <w:p w14:paraId="79FBC8D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服务规则。</w:t>
      </w:r>
    </w:p>
    <w:p w14:paraId="34CDE68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21.4 审核驳回或封禁</w:t>
      </w:r>
    </w:p>
    <w:p w14:paraId="0B45205D">
      <w:r>
        <w:rPr>
          <w:rFonts w:ascii="Arial Unicode MS" w:hAnsi="Arial Unicode MS" w:eastAsia="Arial Unicode MS"/>
          <w:b w:val="0"/>
          <w:color w:val="1F2933"/>
          <w:sz w:val="21"/>
        </w:rPr>
        <w:t>驳回展示原因和修改资料入口；封禁展示账号受限说明，不允许接单。</w:t>
      </w:r>
    </w:p>
    <w:p w14:paraId="7784962A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22. 老师课时费与家长预算</w:t>
      </w:r>
    </w:p>
    <w:p w14:paraId="310D5A55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22.1 产品目标价格区间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DFFE88C">
        <w:trPr>
          <w:cantSplit/>
          <w:tblHeader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A01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年级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919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建议范围</w:t>
            </w:r>
          </w:p>
        </w:tc>
      </w:tr>
      <w:tr w14:paraId="6627B0ED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BD0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小学 1 至 3 年级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851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50 至 60 元/小时</w:t>
            </w:r>
          </w:p>
        </w:tc>
      </w:tr>
      <w:tr w14:paraId="7E2AD558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AC7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初一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C3E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60 至 80 元/小时</w:t>
            </w:r>
          </w:p>
        </w:tc>
      </w:tr>
      <w:tr w14:paraId="051A0257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BC4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初二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4B1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80 至 100 元/小时</w:t>
            </w:r>
          </w:p>
        </w:tc>
      </w:tr>
      <w:tr w14:paraId="1CBB82E5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C1D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初三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191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100 至 120 元/小时</w:t>
            </w:r>
          </w:p>
        </w:tc>
      </w:tr>
      <w:tr w14:paraId="0DC1A2C0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1F0A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高中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0BB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120 至 150 元/小时</w:t>
            </w:r>
          </w:p>
        </w:tc>
      </w:tr>
    </w:tbl>
    <w:p w14:paraId="13D0D8ED">
      <w:pPr>
        <w:spacing w:after="0"/>
      </w:pPr>
    </w:p>
    <w:p w14:paraId="46758A4B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22.2 目标规则</w:t>
      </w:r>
    </w:p>
    <w:p w14:paraId="565163E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老师为每个可授课年级设置单独价格。</w:t>
      </w:r>
    </w:p>
    <w:p w14:paraId="6C4A9CD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列表展示最低课时费起。</w:t>
      </w:r>
    </w:p>
    <w:p w14:paraId="57DB20A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详情展示各年级价格。</w:t>
      </w:r>
    </w:p>
    <w:p w14:paraId="3B2D625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家长发布需求时根据年级显示预算参考。</w:t>
      </w:r>
    </w:p>
    <w:p w14:paraId="0C9FB88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后台可配置启用的价格区间。</w:t>
      </w:r>
    </w:p>
    <w:p w14:paraId="5D79CA9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22.3 当前状态</w:t>
      </w:r>
    </w:p>
    <w:p w14:paraId="7822246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前端存在价格提示规则。</w:t>
      </w:r>
    </w:p>
    <w:p w14:paraId="651C17C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当前老师数据主要使用单一 </w:t>
      </w:r>
      <w:r>
        <w:rPr>
          <w:rFonts w:ascii="Arial Unicode MS" w:hAnsi="Arial Unicode MS" w:eastAsia="Arial Unicode MS"/>
          <w:color w:val="1E3A5F"/>
          <w:sz w:val="21"/>
        </w:rPr>
        <w:t>hourlyRate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4EA4DA3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后端只校验课时费为正整数，没有强制对应年级区间。</w:t>
      </w:r>
    </w:p>
    <w:p w14:paraId="00B9AB3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color w:val="1E3A5F"/>
          <w:sz w:val="21"/>
        </w:rPr>
        <w:t>pricing_rule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和 </w:t>
      </w:r>
      <w:r>
        <w:rPr>
          <w:rFonts w:ascii="Arial Unicode MS" w:hAnsi="Arial Unicode MS" w:eastAsia="Arial Unicode MS"/>
          <w:color w:val="1E3A5F"/>
          <w:sz w:val="21"/>
        </w:rPr>
        <w:t>teacher_grade_price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尚未完整进入正式数据结构和后台配置。</w:t>
      </w:r>
    </w:p>
    <w:p w14:paraId="317EFAC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当前属于“需求已明确、实现未闭环”。</w:t>
      </w:r>
    </w:p>
    <w:p w14:paraId="0ADB4EB2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23. 后台管理系统</w:t>
      </w:r>
    </w:p>
    <w:p w14:paraId="1F054CE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23.1 管理员认证</w:t>
      </w:r>
    </w:p>
    <w:p w14:paraId="635205C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管理员账号或手机号和密码登录。</w:t>
      </w:r>
    </w:p>
    <w:p w14:paraId="6B619E2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密码使用 bcrypt 哈希。</w:t>
      </w:r>
    </w:p>
    <w:p w14:paraId="7300507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连续 5 次失败锁定 30 分钟。</w:t>
      </w:r>
    </w:p>
    <w:p w14:paraId="7C14BC6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登录成功返回管理员 Token。</w:t>
      </w:r>
    </w:p>
    <w:p w14:paraId="521F08A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普通用户 Token 访问后台接口返回 </w:t>
      </w:r>
      <w:r>
        <w:rPr>
          <w:rFonts w:ascii="Arial Unicode MS" w:hAnsi="Arial Unicode MS" w:eastAsia="Arial Unicode MS"/>
          <w:color w:val="1E3A5F"/>
          <w:sz w:val="21"/>
        </w:rPr>
        <w:t>403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7B1A69D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管理员退出后吊销当前 Token。</w:t>
      </w:r>
    </w:p>
    <w:p w14:paraId="41E546D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支持一次性 ticket 换取管理员 Token 的后端接口。</w:t>
      </w:r>
    </w:p>
    <w:p w14:paraId="1BC2D7E6">
      <w:r>
        <w:rPr>
          <w:rFonts w:ascii="Arial Unicode MS" w:hAnsi="Arial Unicode MS" w:eastAsia="Arial Unicode MS"/>
          <w:b w:val="0"/>
          <w:color w:val="1F2933"/>
          <w:sz w:val="21"/>
        </w:rPr>
        <w:t>当前本地存在默认管理员账号，仅用于开发。生产上线前必须关闭默认账号或强制修改密码。</w:t>
      </w:r>
    </w:p>
    <w:p w14:paraId="6CA5F4EC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23.2 数据看板</w:t>
      </w:r>
    </w:p>
    <w:p w14:paraId="59441785">
      <w:r>
        <w:rPr>
          <w:rFonts w:ascii="Arial Unicode MS" w:hAnsi="Arial Unicode MS" w:eastAsia="Arial Unicode MS"/>
          <w:b w:val="0"/>
          <w:color w:val="1F2933"/>
          <w:sz w:val="21"/>
        </w:rPr>
        <w:t>目标指标：</w:t>
      </w:r>
    </w:p>
    <w:p w14:paraId="74E4975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累计注册用户。</w:t>
      </w:r>
    </w:p>
    <w:p w14:paraId="6C1E4E1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家长用户数。</w:t>
      </w:r>
    </w:p>
    <w:p w14:paraId="6E1EAF7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老师用户数。</w:t>
      </w:r>
    </w:p>
    <w:p w14:paraId="3157FC8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待审核、通过、驳回老师数。</w:t>
      </w:r>
    </w:p>
    <w:p w14:paraId="0FD4BDC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订单数。</w:t>
      </w:r>
    </w:p>
    <w:p w14:paraId="4EC2FE8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投诉中订单数。</w:t>
      </w:r>
    </w:p>
    <w:p w14:paraId="41FC4E0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解锁记录和收入。</w:t>
      </w:r>
    </w:p>
    <w:p w14:paraId="72BABFDD">
      <w:r>
        <w:rPr>
          <w:rFonts w:ascii="Arial Unicode MS" w:hAnsi="Arial Unicode MS" w:eastAsia="Arial Unicode MS"/>
          <w:b w:val="0"/>
          <w:color w:val="1F2933"/>
          <w:sz w:val="21"/>
        </w:rPr>
        <w:t>当前基础数据看板已实现，支付收入和高级统计未完整接入。</w:t>
      </w:r>
    </w:p>
    <w:p w14:paraId="6202FF1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23.3 老师审核</w:t>
      </w:r>
    </w:p>
    <w:p w14:paraId="1E3D0840">
      <w:r>
        <w:rPr>
          <w:rFonts w:ascii="Arial Unicode MS" w:hAnsi="Arial Unicode MS" w:eastAsia="Arial Unicode MS"/>
          <w:b w:val="0"/>
          <w:color w:val="1F2933"/>
          <w:sz w:val="21"/>
        </w:rPr>
        <w:t>列表字段：</w:t>
      </w:r>
    </w:p>
    <w:p w14:paraId="470BD9B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申请 ID。</w:t>
      </w:r>
    </w:p>
    <w:p w14:paraId="6D59929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昵称和真实姓名。</w:t>
      </w:r>
    </w:p>
    <w:p w14:paraId="4F3D2E5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性别。</w:t>
      </w:r>
    </w:p>
    <w:p w14:paraId="491545F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脱敏手机号。</w:t>
      </w:r>
    </w:p>
    <w:p w14:paraId="3BAD858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学校、专业和年级。</w:t>
      </w:r>
    </w:p>
    <w:p w14:paraId="0010AE0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科目。</w:t>
      </w:r>
    </w:p>
    <w:p w14:paraId="690E298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审核状态和提交时间。</w:t>
      </w:r>
    </w:p>
    <w:p w14:paraId="0A10C504">
      <w:r>
        <w:rPr>
          <w:rFonts w:ascii="Arial Unicode MS" w:hAnsi="Arial Unicode MS" w:eastAsia="Arial Unicode MS"/>
          <w:b w:val="0"/>
          <w:color w:val="1F2933"/>
          <w:sz w:val="21"/>
        </w:rPr>
        <w:t>详情字段：</w:t>
      </w:r>
    </w:p>
    <w:p w14:paraId="4017C48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基础资料。</w:t>
      </w:r>
    </w:p>
    <w:p w14:paraId="4845957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头像。</w:t>
      </w:r>
    </w:p>
    <w:p w14:paraId="6C59D34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学生证和其他证明材料。</w:t>
      </w:r>
    </w:p>
    <w:p w14:paraId="7266A9A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授课科目、年级、区域和时间。</w:t>
      </w:r>
    </w:p>
    <w:p w14:paraId="5E0C4A0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课时费、介绍和教学经历。</w:t>
      </w:r>
    </w:p>
    <w:p w14:paraId="7EB2DDA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审核记录。</w:t>
      </w:r>
    </w:p>
    <w:p w14:paraId="5E17D227">
      <w:r>
        <w:rPr>
          <w:rFonts w:ascii="Arial Unicode MS" w:hAnsi="Arial Unicode MS" w:eastAsia="Arial Unicode MS"/>
          <w:b w:val="0"/>
          <w:color w:val="1F2933"/>
          <w:sz w:val="21"/>
        </w:rPr>
        <w:t>操作：</w:t>
      </w:r>
    </w:p>
    <w:p w14:paraId="6A71E8C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审核通过。</w:t>
      </w:r>
    </w:p>
    <w:p w14:paraId="54F0082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审核驳回，原因必填。</w:t>
      </w:r>
    </w:p>
    <w:p w14:paraId="7BCEAF9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禁用和恢复。</w:t>
      </w:r>
    </w:p>
    <w:p w14:paraId="2B8E4A1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设置推荐和取消推荐。</w:t>
      </w:r>
    </w:p>
    <w:p w14:paraId="2C363F2A">
      <w:r>
        <w:rPr>
          <w:rFonts w:ascii="Arial Unicode MS" w:hAnsi="Arial Unicode MS" w:eastAsia="Arial Unicode MS"/>
          <w:b w:val="0"/>
          <w:color w:val="1F2933"/>
          <w:sz w:val="21"/>
        </w:rPr>
        <w:t>当前不足：认证材料在后台网页中主要以 URL 文本显示，缺少安全图片预览和敏感查看审计。</w:t>
      </w:r>
    </w:p>
    <w:p w14:paraId="63C0DD7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23.4 家长管理</w:t>
      </w:r>
    </w:p>
    <w:p w14:paraId="34AB45E0">
      <w:r>
        <w:rPr>
          <w:rFonts w:ascii="Arial Unicode MS" w:hAnsi="Arial Unicode MS" w:eastAsia="Arial Unicode MS"/>
          <w:b w:val="0"/>
          <w:color w:val="1F2933"/>
          <w:sz w:val="21"/>
        </w:rPr>
        <w:t>允许展示：</w:t>
      </w:r>
    </w:p>
    <w:p w14:paraId="3D3F0B8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 ID。</w:t>
      </w:r>
    </w:p>
    <w:p w14:paraId="401DDD3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昵称和头像。</w:t>
      </w:r>
    </w:p>
    <w:p w14:paraId="4070F51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脱敏手机号。</w:t>
      </w:r>
    </w:p>
    <w:p w14:paraId="43F9163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当前身份。</w:t>
      </w:r>
    </w:p>
    <w:p w14:paraId="1F37466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注册和最近登录时间。</w:t>
      </w:r>
    </w:p>
    <w:p w14:paraId="2D22966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账号状态。</w:t>
      </w:r>
    </w:p>
    <w:p w14:paraId="782A477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订单数量。</w:t>
      </w:r>
    </w:p>
    <w:p w14:paraId="4AAAE967">
      <w:r>
        <w:rPr>
          <w:rFonts w:ascii="Arial Unicode MS" w:hAnsi="Arial Unicode MS" w:eastAsia="Arial Unicode MS"/>
          <w:b w:val="0"/>
          <w:color w:val="1F2933"/>
          <w:sz w:val="21"/>
        </w:rPr>
        <w:t>禁止展示：</w:t>
      </w:r>
    </w:p>
    <w:p w14:paraId="3E6AE17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完整手机号。</w:t>
      </w:r>
    </w:p>
    <w:p w14:paraId="0CE8C4E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 openid。</w:t>
      </w:r>
    </w:p>
    <w:p w14:paraId="4220CC3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家庭详细地址。</w:t>
      </w:r>
    </w:p>
    <w:p w14:paraId="3920AAB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孩子姓名、学校和班级。</w:t>
      </w:r>
    </w:p>
    <w:p w14:paraId="6D66B96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身份证和精确位置。</w:t>
      </w:r>
    </w:p>
    <w:p w14:paraId="74B02D34">
      <w:r>
        <w:rPr>
          <w:rFonts w:ascii="Arial Unicode MS" w:hAnsi="Arial Unicode MS" w:eastAsia="Arial Unicode MS"/>
          <w:b w:val="0"/>
          <w:color w:val="1F2933"/>
          <w:sz w:val="21"/>
        </w:rPr>
        <w:t>管理员可冻结和解冻家长，原因应记录。</w:t>
      </w:r>
    </w:p>
    <w:p w14:paraId="702BFA06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23.5 前端配置</w:t>
      </w:r>
    </w:p>
    <w:p w14:paraId="60DE9AF5">
      <w:r>
        <w:rPr>
          <w:rFonts w:ascii="Arial Unicode MS" w:hAnsi="Arial Unicode MS" w:eastAsia="Arial Unicode MS"/>
          <w:b w:val="0"/>
          <w:color w:val="1F2933"/>
          <w:sz w:val="21"/>
        </w:rPr>
        <w:t>当前支持：</w:t>
      </w:r>
    </w:p>
    <w:p w14:paraId="525D6C4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首页标题。</w:t>
      </w:r>
    </w:p>
    <w:p w14:paraId="2E59527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首页副标题。</w:t>
      </w:r>
    </w:p>
    <w:p w14:paraId="0A831A5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城市名称。</w:t>
      </w:r>
    </w:p>
    <w:p w14:paraId="2294331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搜索框占位文案。</w:t>
      </w:r>
    </w:p>
    <w:p w14:paraId="174889E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平台保障文案。</w:t>
      </w:r>
    </w:p>
    <w:p w14:paraId="4302913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科目选项。</w:t>
      </w:r>
    </w:p>
    <w:p w14:paraId="3E58D16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年级选项。</w:t>
      </w:r>
    </w:p>
    <w:p w14:paraId="29EF937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区域选项。</w:t>
      </w:r>
    </w:p>
    <w:p w14:paraId="5674ED3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老师入驻说明。</w:t>
      </w:r>
    </w:p>
    <w:p w14:paraId="015A457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家长预约说明。</w:t>
      </w:r>
    </w:p>
    <w:p w14:paraId="725B1838">
      <w:r>
        <w:rPr>
          <w:rFonts w:ascii="Arial Unicode MS" w:hAnsi="Arial Unicode MS" w:eastAsia="Arial Unicode MS"/>
          <w:b w:val="0"/>
          <w:color w:val="1F2933"/>
          <w:sz w:val="21"/>
        </w:rPr>
        <w:t>公开接口只返回已启用且允许公开的配置。</w:t>
      </w:r>
    </w:p>
    <w:p w14:paraId="7E89FF43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23.6 操作日志</w:t>
      </w:r>
    </w:p>
    <w:p w14:paraId="3F440FBC">
      <w:r>
        <w:rPr>
          <w:rFonts w:ascii="Arial Unicode MS" w:hAnsi="Arial Unicode MS" w:eastAsia="Arial Unicode MS"/>
          <w:b w:val="0"/>
          <w:color w:val="1F2933"/>
          <w:sz w:val="21"/>
        </w:rPr>
        <w:t>应记录：</w:t>
      </w:r>
    </w:p>
    <w:p w14:paraId="451EBE5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管理员登录和退出。</w:t>
      </w:r>
    </w:p>
    <w:p w14:paraId="2963E35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审核通过和驳回。</w:t>
      </w:r>
    </w:p>
    <w:p w14:paraId="10BBA69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禁用和恢复老师。</w:t>
      </w:r>
    </w:p>
    <w:p w14:paraId="2BD121D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冻结和解冻家长。</w:t>
      </w:r>
    </w:p>
    <w:p w14:paraId="7CD0B59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设置推荐。</w:t>
      </w:r>
    </w:p>
    <w:p w14:paraId="2C0FE8C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修改前端配置。</w:t>
      </w:r>
    </w:p>
    <w:p w14:paraId="57CA4F8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处理投诉。</w:t>
      </w:r>
    </w:p>
    <w:p w14:paraId="7B200AF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关闭需求。</w:t>
      </w:r>
    </w:p>
    <w:p w14:paraId="2A97A01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查看敏感认证材料。</w:t>
      </w:r>
    </w:p>
    <w:p w14:paraId="072B6B75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23.7 当前后台缺口</w:t>
      </w:r>
    </w:p>
    <w:p w14:paraId="78C17DBD">
      <w:r>
        <w:rPr>
          <w:rFonts w:ascii="Arial Unicode MS" w:hAnsi="Arial Unicode MS" w:eastAsia="Arial Unicode MS"/>
          <w:b w:val="0"/>
          <w:color w:val="1F2933"/>
          <w:sz w:val="21"/>
        </w:rPr>
        <w:t>以下后端能力或旧接口部分存在，但新版后台网页尚未完整覆盖：</w:t>
      </w:r>
    </w:p>
    <w:p w14:paraId="188659B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订单管理。</w:t>
      </w:r>
    </w:p>
    <w:p w14:paraId="6EE9009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投诉管理。</w:t>
      </w:r>
    </w:p>
    <w:p w14:paraId="1F41E5B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评价管理。</w:t>
      </w:r>
    </w:p>
    <w:p w14:paraId="5AC6F38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家长需求管理。</w:t>
      </w:r>
    </w:p>
    <w:p w14:paraId="66FCE25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价格规则管理。</w:t>
      </w:r>
    </w:p>
    <w:p w14:paraId="58672B0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解锁收入和支付订单详情。</w:t>
      </w:r>
    </w:p>
    <w:p w14:paraId="4337CA5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敏感材料图片预览和访问日志。</w:t>
      </w:r>
    </w:p>
    <w:p w14:paraId="71845A54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24. 前端公开配置</w:t>
      </w:r>
    </w:p>
    <w:p w14:paraId="113DB49D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24.1 配置类型</w:t>
      </w:r>
    </w:p>
    <w:p w14:paraId="3C8333F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文本。</w:t>
      </w:r>
    </w:p>
    <w:p w14:paraId="3EC2986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JSON。</w:t>
      </w:r>
    </w:p>
    <w:p w14:paraId="0E9C3DE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布尔值。</w:t>
      </w:r>
    </w:p>
    <w:p w14:paraId="3F04CC5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数字。</w:t>
      </w:r>
    </w:p>
    <w:p w14:paraId="32E8016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24.2 配置规则</w:t>
      </w:r>
    </w:p>
    <w:p w14:paraId="3AD4E75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核心配置只能编辑，不能随意删除。</w:t>
      </w:r>
    </w:p>
    <w:p w14:paraId="08E7F6B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JSON 类型保存前校验格式。</w:t>
      </w:r>
    </w:p>
    <w:p w14:paraId="03E0226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配置需记录更新时间。</w:t>
      </w:r>
    </w:p>
    <w:p w14:paraId="067338C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小程序只读取 </w:t>
      </w:r>
      <w:r>
        <w:rPr>
          <w:rFonts w:ascii="Arial Unicode MS" w:hAnsi="Arial Unicode MS" w:eastAsia="Arial Unicode MS"/>
          <w:color w:val="1E3A5F"/>
          <w:sz w:val="21"/>
        </w:rPr>
        <w:t>enabled = true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且 </w:t>
      </w:r>
      <w:r>
        <w:rPr>
          <w:rFonts w:ascii="Arial Unicode MS" w:hAnsi="Arial Unicode MS" w:eastAsia="Arial Unicode MS"/>
          <w:color w:val="1E3A5F"/>
          <w:sz w:val="21"/>
        </w:rPr>
        <w:t>isPublic = true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的配置。</w:t>
      </w:r>
    </w:p>
    <w:p w14:paraId="6AEEEA6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后台私密配置不能出现在公开接口。</w:t>
      </w:r>
    </w:p>
    <w:p w14:paraId="54F3C2E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24.3 首页当前演示数据</w:t>
      </w:r>
    </w:p>
    <w:p w14:paraId="75DC3A5D">
      <w:r>
        <w:rPr>
          <w:rFonts w:ascii="Arial Unicode MS" w:hAnsi="Arial Unicode MS" w:eastAsia="Arial Unicode MS"/>
          <w:b w:val="0"/>
          <w:color w:val="1F2933"/>
          <w:sz w:val="21"/>
        </w:rPr>
        <w:t>首页认证教师数、累计服务订单和家长评价卡片目前包含前端演示数据。正式上线前必须：</w:t>
      </w:r>
    </w:p>
    <w:p w14:paraId="6C54520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接入真实统计或后台配置。</w:t>
      </w:r>
    </w:p>
    <w:p w14:paraId="7830D1A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移除无法证明的夸张数字。</w:t>
      </w:r>
    </w:p>
    <w:p w14:paraId="66E33E6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评价使用真实公开评价接口。</w:t>
      </w:r>
    </w:p>
    <w:p w14:paraId="674DB41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不允许将 mock 数据冒充真实运营数据。</w:t>
      </w:r>
    </w:p>
    <w:p w14:paraId="5B4047B2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25. 数据模型</w:t>
      </w:r>
    </w:p>
    <w:p w14:paraId="15EBD2B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25.1 当前运行时数据集合</w:t>
      </w:r>
    </w:p>
    <w:p w14:paraId="23E1205D">
      <w:r>
        <w:rPr>
          <w:rFonts w:ascii="Arial Unicode MS" w:hAnsi="Arial Unicode MS" w:eastAsia="Arial Unicode MS"/>
          <w:b w:val="0"/>
          <w:color w:val="1F2933"/>
          <w:sz w:val="21"/>
        </w:rPr>
        <w:t>当前 JSON Store 主要包含：</w:t>
      </w:r>
    </w:p>
    <w:p w14:paraId="192DAD6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color w:val="1E3A5F"/>
          <w:sz w:val="21"/>
        </w:rPr>
        <w:t>users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39E2C00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color w:val="1E3A5F"/>
          <w:sz w:val="21"/>
        </w:rPr>
        <w:t>parentProfiles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1B41B6F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color w:val="1E3A5F"/>
          <w:sz w:val="21"/>
        </w:rPr>
        <w:t>teachers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5CFA578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color w:val="1E3A5F"/>
          <w:sz w:val="21"/>
        </w:rPr>
        <w:t>teacherSubjects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2192467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color w:val="1E3A5F"/>
          <w:sz w:val="21"/>
        </w:rPr>
        <w:t>teacherCertifications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48D48AE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color w:val="1E3A5F"/>
          <w:sz w:val="21"/>
        </w:rPr>
        <w:t>orders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5550DBA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color w:val="1E3A5F"/>
          <w:sz w:val="21"/>
        </w:rPr>
        <w:t>reviews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2E2EA26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color w:val="1E3A5F"/>
          <w:sz w:val="21"/>
        </w:rPr>
        <w:t>complaints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289DD8E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color w:val="1E3A5F"/>
          <w:sz w:val="21"/>
        </w:rPr>
        <w:t>admins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10E6045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color w:val="1E3A5F"/>
          <w:sz w:val="21"/>
        </w:rPr>
        <w:t>adminLoginTickets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37D4095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color w:val="1E3A5F"/>
          <w:sz w:val="21"/>
        </w:rPr>
        <w:t>revokedTokens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3F8935B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12. </w:t>
      </w:r>
      <w:r>
        <w:rPr>
          <w:rFonts w:ascii="Arial Unicode MS" w:hAnsi="Arial Unicode MS" w:eastAsia="Arial Unicode MS"/>
          <w:color w:val="1E3A5F"/>
          <w:sz w:val="21"/>
        </w:rPr>
        <w:t>parentRequirements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23D95C1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13. </w:t>
      </w:r>
      <w:r>
        <w:rPr>
          <w:rFonts w:ascii="Arial Unicode MS" w:hAnsi="Arial Unicode MS" w:eastAsia="Arial Unicode MS"/>
          <w:color w:val="1E3A5F"/>
          <w:sz w:val="21"/>
        </w:rPr>
        <w:t>unlockRecords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132B731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14. </w:t>
      </w:r>
      <w:r>
        <w:rPr>
          <w:rFonts w:ascii="Arial Unicode MS" w:hAnsi="Arial Unicode MS" w:eastAsia="Arial Unicode MS"/>
          <w:color w:val="1E3A5F"/>
          <w:sz w:val="21"/>
        </w:rPr>
        <w:t>paymentOrders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0FEAC03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15. </w:t>
      </w:r>
      <w:r>
        <w:rPr>
          <w:rFonts w:ascii="Arial Unicode MS" w:hAnsi="Arial Unicode MS" w:eastAsia="Arial Unicode MS"/>
          <w:color w:val="1E3A5F"/>
          <w:sz w:val="21"/>
        </w:rPr>
        <w:t>contactLogs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6EC42E1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16. </w:t>
      </w:r>
      <w:r>
        <w:rPr>
          <w:rFonts w:ascii="Arial Unicode MS" w:hAnsi="Arial Unicode MS" w:eastAsia="Arial Unicode MS"/>
          <w:color w:val="1E3A5F"/>
          <w:sz w:val="21"/>
        </w:rPr>
        <w:t>operationLogs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13FB2C9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17. </w:t>
      </w:r>
      <w:r>
        <w:rPr>
          <w:rFonts w:ascii="Arial Unicode MS" w:hAnsi="Arial Unicode MS" w:eastAsia="Arial Unicode MS"/>
          <w:color w:val="1E3A5F"/>
          <w:sz w:val="21"/>
        </w:rPr>
        <w:t>frontendConfigs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491F753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18. </w:t>
      </w:r>
      <w:r>
        <w:rPr>
          <w:rFonts w:ascii="Arial Unicode MS" w:hAnsi="Arial Unicode MS" w:eastAsia="Arial Unicode MS"/>
          <w:color w:val="1E3A5F"/>
          <w:sz w:val="21"/>
        </w:rPr>
        <w:t>phoneVerifications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611054A8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25.2 关系型数据库基线</w:t>
      </w:r>
    </w:p>
    <w:p w14:paraId="544F5363"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当前 </w:t>
      </w:r>
      <w:r>
        <w:rPr>
          <w:rFonts w:ascii="Arial Unicode MS" w:hAnsi="Arial Unicode MS" w:eastAsia="Arial Unicode MS"/>
          <w:color w:val="1E3A5F"/>
          <w:sz w:val="21"/>
        </w:rPr>
        <w:t>database/schema.sql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已定义：</w:t>
      </w:r>
    </w:p>
    <w:p w14:paraId="1A02E91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用户。</w:t>
      </w:r>
    </w:p>
    <w:p w14:paraId="2CFAC1D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家长资料。</w:t>
      </w:r>
    </w:p>
    <w:p w14:paraId="5FB564C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老师。</w:t>
      </w:r>
    </w:p>
    <w:p w14:paraId="273F61A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老师科目。</w:t>
      </w:r>
    </w:p>
    <w:p w14:paraId="7C07ED2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老师认证。</w:t>
      </w:r>
    </w:p>
    <w:p w14:paraId="228D743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订单。</w:t>
      </w:r>
    </w:p>
    <w:p w14:paraId="09C6CBF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评价。</w:t>
      </w:r>
    </w:p>
    <w:p w14:paraId="0C97FF8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投诉。</w:t>
      </w:r>
    </w:p>
    <w:p w14:paraId="251EEB3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管理员。</w:t>
      </w:r>
    </w:p>
    <w:p w14:paraId="06AED4A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管理员登录 ticket。</w:t>
      </w:r>
    </w:p>
    <w:p w14:paraId="53D06A6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11. </w:t>
      </w:r>
      <w:r>
        <w:rPr>
          <w:rFonts w:ascii="Arial Unicode MS" w:hAnsi="Arial Unicode MS" w:eastAsia="Arial Unicode MS"/>
          <w:b w:val="0"/>
          <w:color w:val="1F2933"/>
          <w:sz w:val="21"/>
        </w:rPr>
        <w:t>Token 吊销。</w:t>
      </w:r>
    </w:p>
    <w:p w14:paraId="0F587610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25.3 数据库差距</w:t>
      </w:r>
    </w:p>
    <w:p w14:paraId="4BE102DF">
      <w:r>
        <w:rPr>
          <w:rFonts w:ascii="Arial Unicode MS" w:hAnsi="Arial Unicode MS" w:eastAsia="Arial Unicode MS"/>
          <w:b w:val="0"/>
          <w:color w:val="1F2933"/>
          <w:sz w:val="21"/>
        </w:rPr>
        <w:t>正式数据库基线尚未完整覆盖当前运行时新增集合：</w:t>
      </w:r>
    </w:p>
    <w:p w14:paraId="5A332DB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家长需求。</w:t>
      </w:r>
    </w:p>
    <w:p w14:paraId="41A6694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解锁记录。</w:t>
      </w:r>
    </w:p>
    <w:p w14:paraId="1F93CB0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支付订单。</w:t>
      </w:r>
    </w:p>
    <w:p w14:paraId="5542769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联系记录。</w:t>
      </w:r>
    </w:p>
    <w:p w14:paraId="761F331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操作日志。</w:t>
      </w:r>
    </w:p>
    <w:p w14:paraId="28DD852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前端配置。</w:t>
      </w:r>
    </w:p>
    <w:p w14:paraId="58FAB79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手机验证码。</w:t>
      </w:r>
    </w:p>
    <w:p w14:paraId="5D7D746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价格规则。</w:t>
      </w:r>
    </w:p>
    <w:p w14:paraId="7D4F369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老师分年级价格。</w:t>
      </w:r>
    </w:p>
    <w:p w14:paraId="68ACD831">
      <w:r>
        <w:rPr>
          <w:rFonts w:ascii="Arial Unicode MS" w:hAnsi="Arial Unicode MS" w:eastAsia="Arial Unicode MS"/>
          <w:b w:val="0"/>
          <w:color w:val="1F2933"/>
          <w:sz w:val="21"/>
        </w:rPr>
        <w:t>正式上线前必须统一运行时数据模型、SQL schema、迁移脚本、唯一约束和索引。</w:t>
      </w:r>
    </w:p>
    <w:p w14:paraId="68E83FA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25.4 关键唯一约束</w:t>
      </w:r>
    </w:p>
    <w:p w14:paraId="52BE051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 openid 唯一。</w:t>
      </w:r>
    </w:p>
    <w:p w14:paraId="7947A22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用户手机号唯一。</w:t>
      </w:r>
    </w:p>
    <w:p w14:paraId="5C8D1AE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账号用户名唯一。</w:t>
      </w:r>
    </w:p>
    <w:p w14:paraId="0A7E502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每个用户最多一条家长资料。</w:t>
      </w:r>
    </w:p>
    <w:p w14:paraId="1FC40F8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每个用户最多一条老师资料。</w:t>
      </w:r>
    </w:p>
    <w:p w14:paraId="7D18FB5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每个订单最多一条有效评价。</w:t>
      </w:r>
    </w:p>
    <w:p w14:paraId="285225B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同一购买人、目标类型和目标 ID 只能有一条有效解锁权益。</w:t>
      </w:r>
    </w:p>
    <w:p w14:paraId="6FD6151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支付订单号唯一。</w:t>
      </w:r>
    </w:p>
    <w:p w14:paraId="303757A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管理员登录 ticket 唯一且只能使用一次。</w:t>
      </w:r>
    </w:p>
    <w:p w14:paraId="559BD62F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26. API 目录</w:t>
      </w:r>
    </w:p>
    <w:p w14:paraId="3126D62A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26.1 公共与认证接口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457D7A7">
        <w:trPr>
          <w:cantSplit/>
          <w:tblHeader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705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6"/>
              </w:rPr>
              <w:t>方法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9F8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6"/>
              </w:rPr>
              <w:t>路径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4C0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6"/>
              </w:rPr>
              <w:t>鉴权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2DE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6"/>
              </w:rPr>
              <w:t>用途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3E0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6"/>
              </w:rPr>
              <w:t>状态</w:t>
            </w:r>
          </w:p>
        </w:tc>
      </w:tr>
      <w:tr w14:paraId="1907F633">
        <w:trPr>
          <w:cantSplit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7E8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GET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472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/api/health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3F8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FD2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服务健康检查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7F1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 w14:paraId="113B43BB">
        <w:trPr>
          <w:cantSplit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C10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GET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420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/api/config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247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278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公开字典与配置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D15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 w14:paraId="3F160C60">
        <w:trPr>
          <w:cantSplit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671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GET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FED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/api/configs/public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684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2E8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公开前端配置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42E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 w14:paraId="5793D6C9">
        <w:trPr>
          <w:cantSplit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B16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840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/api/uploads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D01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用户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E76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上传持久图片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9C8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 w14:paraId="75FF031B">
        <w:trPr>
          <w:cantSplit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F62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C28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/api/auth/wechat-login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F1B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FC47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微信登录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23A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已实现，正式配置待验收</w:t>
            </w:r>
          </w:p>
        </w:tc>
      </w:tr>
      <w:tr w14:paraId="6F9C1544">
        <w:trPr>
          <w:cantSplit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B90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104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/api/auth/register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5B5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0E6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账号密码注册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7CF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开发环境可用</w:t>
            </w:r>
          </w:p>
        </w:tc>
      </w:tr>
      <w:tr w14:paraId="0B461263">
        <w:trPr>
          <w:cantSplit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BD1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625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/api/auth/login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E2A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否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9A5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账号密码登录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5D5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 w14:paraId="23CF9756">
        <w:trPr>
          <w:cantSplit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9CE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785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/api/auth/logout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4C4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用户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01F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吊销当前用户 Token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23A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 w14:paraId="01E623A9">
        <w:trPr>
          <w:cantSplit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8992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6A5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/api/auth/select-role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5AD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用户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01F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首次选择身份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A12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 w14:paraId="26736DBC">
        <w:trPr>
          <w:cantSplit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F3B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E95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/api/auth/switch-role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72E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用户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A7D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切换已拥有身份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0D3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</w:t>
            </w:r>
          </w:p>
        </w:tc>
      </w:tr>
      <w:tr w14:paraId="247E597A">
        <w:trPr>
          <w:cantSplit/>
        </w:trPr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F71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POST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35F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6"/>
              </w:rPr>
              <w:t>/api/auth/bind-phone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0F5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用户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C3E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微信手机号绑定</w:t>
            </w:r>
          </w:p>
        </w:tc>
        <w:tc>
          <w:tcPr>
            <w:tcW w:w="187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FDA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6"/>
              </w:rPr>
              <w:t>已实现，正式配置待验收</w:t>
            </w:r>
          </w:p>
        </w:tc>
      </w:tr>
    </w:tbl>
    <w:p w14:paraId="4335520C">
      <w:pPr>
        <w:spacing w:after="0"/>
      </w:pPr>
    </w:p>
    <w:p w14:paraId="6A62DB90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26.2 用户资料接口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93E8863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384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方法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DFD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路径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FF7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 w14:paraId="5D77405C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DD7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CFD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/api/users/me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AF2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获取当前用户、家长资料和老师状态</w:t>
            </w:r>
          </w:p>
        </w:tc>
      </w:tr>
      <w:tr w14:paraId="136A7AE7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7F3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643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/api/user/me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4BC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兼容当前用户接口</w:t>
            </w:r>
          </w:p>
        </w:tc>
      </w:tr>
      <w:tr w14:paraId="167FA6DB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7FE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318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/api/users/role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611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兼容身份选择</w:t>
            </w:r>
          </w:p>
        </w:tc>
      </w:tr>
      <w:tr w14:paraId="1054A6DC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8A7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85D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/api/parent/profile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A4A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获取家长资料</w:t>
            </w:r>
          </w:p>
        </w:tc>
      </w:tr>
      <w:tr w14:paraId="7A024C81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812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1CB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/api/parent/profile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9A8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创建或更新家长资料</w:t>
            </w:r>
          </w:p>
        </w:tc>
      </w:tr>
      <w:tr w14:paraId="77DBACD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EBE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371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/api/teacher/profile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D8A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提交老师资料</w:t>
            </w:r>
          </w:p>
        </w:tc>
      </w:tr>
      <w:tr w14:paraId="17D31C2F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93F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5A8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/api/teachers/me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63C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获取本人老师资料</w:t>
            </w:r>
          </w:p>
        </w:tc>
      </w:tr>
      <w:tr w14:paraId="17F460C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EE2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PUT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5056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/api/teachers/me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DCF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编辑本人老师资料</w:t>
            </w:r>
          </w:p>
        </w:tc>
      </w:tr>
      <w:tr w14:paraId="21E6BEA1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773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PATCH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0DE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/api/teachers/me/availability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D6E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修改接单状态</w:t>
            </w:r>
          </w:p>
        </w:tc>
      </w:tr>
      <w:tr w14:paraId="0784B23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ED2F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F34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/api/teachers/workbench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CBA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获取老师工作台</w:t>
            </w:r>
          </w:p>
        </w:tc>
      </w:tr>
    </w:tbl>
    <w:p w14:paraId="3C5B250C">
      <w:pPr>
        <w:spacing w:after="0"/>
      </w:pPr>
    </w:p>
    <w:p w14:paraId="3616A391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26.3 老师接口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20A4900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D7D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方法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08E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路径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9F5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 w14:paraId="644C75F3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BCB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EECD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1FE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老师公开列表与筛选</w:t>
            </w:r>
          </w:p>
        </w:tc>
      </w:tr>
      <w:tr w14:paraId="5D72D1F0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717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0FF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/api/teachers/:id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CAC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老师详情，按解锁状态控制字段</w:t>
            </w:r>
          </w:p>
        </w:tc>
      </w:tr>
      <w:tr w14:paraId="5464E6F7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F6E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42A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/api/teachers/:id/unlock-status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472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查询老师解锁状态</w:t>
            </w:r>
          </w:p>
        </w:tc>
      </w:tr>
      <w:tr w14:paraId="49A6D72F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0BF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99C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/api/teachers/:id/reviews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082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获取老师公开评价</w:t>
            </w:r>
          </w:p>
        </w:tc>
      </w:tr>
      <w:tr w14:paraId="6988AD3C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6F0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2F9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/api/teachers/apply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41F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兼容老师申请接口</w:t>
            </w:r>
          </w:p>
        </w:tc>
      </w:tr>
    </w:tbl>
    <w:p w14:paraId="30C53F47">
      <w:pPr>
        <w:spacing w:after="0"/>
      </w:pPr>
    </w:p>
    <w:p w14:paraId="4EF37D95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26.4 家长需求接口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153CA65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9CC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方法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150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路径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A84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 w14:paraId="0A7EBCB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BBE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D0A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/api/requirements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740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获取家长需求列表</w:t>
            </w:r>
          </w:p>
        </w:tc>
      </w:tr>
      <w:tr w14:paraId="23B2A0C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421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C77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/api/requirements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BFB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发布家长需求</w:t>
            </w:r>
          </w:p>
        </w:tc>
      </w:tr>
      <w:tr w14:paraId="55E06F4C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2D2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4E5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/api/requirements/:id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603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获取需求详情</w:t>
            </w:r>
          </w:p>
        </w:tc>
      </w:tr>
      <w:tr w14:paraId="476BBAE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BCB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5F4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/api/requirements/:id/unlock-status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A6C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查询需求解锁状态</w:t>
            </w:r>
          </w:p>
        </w:tc>
      </w:tr>
    </w:tbl>
    <w:p w14:paraId="363210AA">
      <w:pPr>
        <w:spacing w:after="0"/>
      </w:pPr>
    </w:p>
    <w:p w14:paraId="0F77BD3F">
      <w:r>
        <w:rPr>
          <w:rFonts w:ascii="Arial Unicode MS" w:hAnsi="Arial Unicode MS" w:eastAsia="Arial Unicode MS"/>
          <w:b w:val="0"/>
          <w:color w:val="1F2933"/>
          <w:sz w:val="21"/>
        </w:rPr>
        <w:t>待补：</w:t>
      </w:r>
    </w:p>
    <w:p w14:paraId="5025D77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编辑需求。</w:t>
      </w:r>
    </w:p>
    <w:p w14:paraId="25C54C6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家长主动关闭需求。</w:t>
      </w:r>
    </w:p>
    <w:p w14:paraId="4A91D3D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后台下架需求的新版接口与网页。</w:t>
      </w:r>
    </w:p>
    <w:p w14:paraId="51657308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26.5 解锁与联系接口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EBE9C32">
        <w:trPr>
          <w:cantSplit/>
          <w:tblHeader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D75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方法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B8E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路径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3A4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用途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9E0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7"/>
              </w:rPr>
              <w:t>状态</w:t>
            </w:r>
          </w:p>
        </w:tc>
      </w:tr>
      <w:tr w14:paraId="5B20BC8E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FAE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POST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672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/api/unlock/teacher/:id/create-order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71F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创建老师联系方式解锁订单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EE0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当前仅开发 mock 前置</w:t>
            </w:r>
          </w:p>
        </w:tc>
      </w:tr>
      <w:tr w14:paraId="10B1F682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369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POST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A19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/api/unlock/teacher/:id/mock-pay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CD6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开发环境支付成功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242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仅开发</w:t>
            </w:r>
          </w:p>
        </w:tc>
      </w:tr>
      <w:tr w14:paraId="2613C863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EBD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POST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D60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/api/unlock/requirement/:id/create-order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1C7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创建家长需求解锁订单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A06A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当前仅开发 mock 前置</w:t>
            </w:r>
          </w:p>
        </w:tc>
      </w:tr>
      <w:tr w14:paraId="716E68B1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F51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POST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AFB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/api/unlock/requirement/:id/mock-pay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EFB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开发环境支付成功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F38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仅开发</w:t>
            </w:r>
          </w:p>
        </w:tc>
      </w:tr>
      <w:tr w14:paraId="3D8E42C4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248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GET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712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/api/unlock-records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811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我的解锁记录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6B3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1C84DAEA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042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GET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743B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/api/contact-logs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981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我的联系记录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2F2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  <w:tr w14:paraId="4DC81E71">
        <w:trPr>
          <w:cantSplit/>
        </w:trPr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F14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POST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B87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7"/>
              </w:rPr>
              <w:t>/api/contact-logs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0DF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创建联系记录</w:t>
            </w:r>
          </w:p>
        </w:tc>
        <w:tc>
          <w:tcPr>
            <w:tcW w:w="23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F59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7"/>
              </w:rPr>
              <w:t>已实现</w:t>
            </w:r>
          </w:p>
        </w:tc>
      </w:tr>
    </w:tbl>
    <w:p w14:paraId="3ECCCDB6">
      <w:pPr>
        <w:spacing w:after="0"/>
      </w:pPr>
    </w:p>
    <w:p w14:paraId="5A5F3E89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26.6 订单、评价和投诉接口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EEB0859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CF6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方法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018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路径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BD7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 w14:paraId="39AE5021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0D0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0B4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20F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创建预约订单</w:t>
            </w:r>
          </w:p>
        </w:tc>
      </w:tr>
      <w:tr w14:paraId="36EE3E22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5DD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E1A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1A58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获取当前身份订单</w:t>
            </w:r>
          </w:p>
        </w:tc>
      </w:tr>
      <w:tr w14:paraId="212FBF66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756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CC4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9B0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获取订单详情</w:t>
            </w:r>
          </w:p>
        </w:tc>
      </w:tr>
      <w:tr w14:paraId="4B9F6119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0F2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AB6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/api/orders/:id/cancel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50F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家长取消</w:t>
            </w:r>
          </w:p>
        </w:tc>
      </w:tr>
      <w:tr w14:paraId="777E2B06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1BC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B09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/api/orders/:id/accept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BA6F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老师接受</w:t>
            </w:r>
          </w:p>
        </w:tc>
      </w:tr>
      <w:tr w14:paraId="2C11030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8E2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59D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/api/orders/:id/reject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6BF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老师拒绝</w:t>
            </w:r>
          </w:p>
        </w:tc>
      </w:tr>
      <w:tr w14:paraId="7E5BAEC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A24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CD3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/api/orders/:id/start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3EB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老师开始上课</w:t>
            </w:r>
          </w:p>
        </w:tc>
      </w:tr>
      <w:tr w14:paraId="31DAC655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77F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E71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/api/orders/:id/finish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01F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老师完成授课</w:t>
            </w:r>
          </w:p>
        </w:tc>
      </w:tr>
      <w:tr w14:paraId="5E641730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144E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46C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/api/orders/:id/confirm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078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家长确认完成</w:t>
            </w:r>
          </w:p>
        </w:tc>
      </w:tr>
      <w:tr w14:paraId="0B095BD6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7D2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A8F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/api/orders/:id/reviews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29F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评价订单</w:t>
            </w:r>
          </w:p>
        </w:tc>
      </w:tr>
      <w:tr w14:paraId="09A7B9F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193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C9E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/api/orders/:id/complaints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929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投诉订单</w:t>
            </w:r>
          </w:p>
        </w:tc>
      </w:tr>
      <w:tr w14:paraId="351B97E7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80C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F7D8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/api/reviews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4B9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兼容评价接口</w:t>
            </w:r>
          </w:p>
        </w:tc>
      </w:tr>
      <w:tr w14:paraId="5DC96316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FB3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CDD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/api/reviews/mine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CAF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老师查看收到的评价</w:t>
            </w:r>
          </w:p>
        </w:tc>
      </w:tr>
      <w:tr w14:paraId="2E3E98D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F7D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F7A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/api/complaints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5E1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兼容投诉接口</w:t>
            </w:r>
          </w:p>
        </w:tc>
      </w:tr>
      <w:tr w14:paraId="2B34C5BA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DF2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AD9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/api/complaints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ADF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获取我的投诉</w:t>
            </w:r>
          </w:p>
        </w:tc>
      </w:tr>
      <w:tr w14:paraId="4707DA44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36D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FF3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/api/complaints/:id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6DB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获取投诉详情</w:t>
            </w:r>
          </w:p>
        </w:tc>
      </w:tr>
    </w:tbl>
    <w:p w14:paraId="67EC3981">
      <w:pPr>
        <w:spacing w:after="0"/>
      </w:pPr>
    </w:p>
    <w:p w14:paraId="1FF42CA9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26.7 新版后台接口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DE03D39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0BB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方法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7CE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路径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08E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 w14:paraId="4863B084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A16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D19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/admin-api/auth/login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DD0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管理员登录</w:t>
            </w:r>
          </w:p>
        </w:tc>
      </w:tr>
      <w:tr w14:paraId="1979964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261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5D6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/admin-api/auth/exchange-ticket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D78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一次性 ticket 换 Token</w:t>
            </w:r>
          </w:p>
        </w:tc>
      </w:tr>
      <w:tr w14:paraId="7674AEB9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6C3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B07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/admin-api/auth/me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288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获取管理员信息</w:t>
            </w:r>
          </w:p>
        </w:tc>
      </w:tr>
      <w:tr w14:paraId="2B0A8500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312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6A1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/admin-api/auth/logout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89E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管理员退出</w:t>
            </w:r>
          </w:p>
        </w:tc>
      </w:tr>
      <w:tr w14:paraId="2E114473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1FB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806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/admin-api/dashboard/summary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65A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后台看板</w:t>
            </w:r>
          </w:p>
        </w:tc>
      </w:tr>
      <w:tr w14:paraId="1C9DB10B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4AA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83B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/admin-api/teachers/applications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359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老师申请列表</w:t>
            </w:r>
          </w:p>
        </w:tc>
      </w:tr>
      <w:tr w14:paraId="7DDA8A0D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EAB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4C6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/admin-api/teachers/applications/:id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CA9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老师申请详情</w:t>
            </w:r>
          </w:p>
        </w:tc>
      </w:tr>
      <w:tr w14:paraId="6317A03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F89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D4B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/admin-api/teachers/applications/:id/approve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450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审核通过</w:t>
            </w:r>
          </w:p>
        </w:tc>
      </w:tr>
      <w:tr w14:paraId="0743DC17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6D7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06A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/admin-api/teachers/applications/:id/reject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B1C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审核驳回</w:t>
            </w:r>
          </w:p>
        </w:tc>
      </w:tr>
      <w:tr w14:paraId="0D57B83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3FE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9EB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232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老师管理列表</w:t>
            </w:r>
          </w:p>
        </w:tc>
      </w:tr>
      <w:tr w14:paraId="77696C5A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065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313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/admin-api/teachers/:id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F917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老师详情</w:t>
            </w:r>
          </w:p>
        </w:tc>
      </w:tr>
      <w:tr w14:paraId="0B56890D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2D1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265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/admin-api/teachers/:id/disable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239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禁用老师</w:t>
            </w:r>
          </w:p>
        </w:tc>
      </w:tr>
      <w:tr w14:paraId="35E9507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882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9B39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/admin-api/teachers/:id/enable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872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恢复老师</w:t>
            </w:r>
          </w:p>
        </w:tc>
      </w:tr>
      <w:tr w14:paraId="704D3AD5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3E6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BDC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/admin-api/teachers/:id/recommend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A0FF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设置推荐</w:t>
            </w:r>
          </w:p>
        </w:tc>
      </w:tr>
      <w:tr w14:paraId="765A8414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2E4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C06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/admin-api/teachers/:id/unrecommend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54E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取消推荐</w:t>
            </w:r>
          </w:p>
        </w:tc>
      </w:tr>
      <w:tr w14:paraId="0FD2D143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DA2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889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/admin-api/parents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6981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家长列表</w:t>
            </w:r>
          </w:p>
        </w:tc>
      </w:tr>
      <w:tr w14:paraId="61CD25CA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BAD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A3E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/admin-api/parents/:id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8BA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家长基础详情</w:t>
            </w:r>
          </w:p>
        </w:tc>
      </w:tr>
      <w:tr w14:paraId="0CFEC0A1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735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BA5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/admin-api/parents/:id/freeze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EEC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冻结家长</w:t>
            </w:r>
          </w:p>
        </w:tc>
      </w:tr>
      <w:tr w14:paraId="51971BD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487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837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/admin-api/parents/:id/unfreeze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B79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解冻家长</w:t>
            </w:r>
          </w:p>
        </w:tc>
      </w:tr>
      <w:tr w14:paraId="195E7DB5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716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478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/admin-api/configs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0A5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配置列表</w:t>
            </w:r>
          </w:p>
        </w:tc>
      </w:tr>
      <w:tr w14:paraId="10D4EBFC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0CF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2A1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/admin-api/configs/:key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2E2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配置详情</w:t>
            </w:r>
          </w:p>
        </w:tc>
      </w:tr>
      <w:tr w14:paraId="256B54B2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361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POST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E9C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/admin-api/configs/:key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7A5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保存配置</w:t>
            </w:r>
          </w:p>
        </w:tc>
      </w:tr>
      <w:tr w14:paraId="228695FC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AA0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BEA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/admin-api/operation-logs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1BB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操作日志</w:t>
            </w:r>
          </w:p>
        </w:tc>
      </w:tr>
      <w:tr w14:paraId="230F912C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C78C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GET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6E4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/admin-api/unlock-records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F17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解锁记录</w:t>
            </w:r>
          </w:p>
        </w:tc>
      </w:tr>
    </w:tbl>
    <w:p w14:paraId="0D2BC6D1">
      <w:pPr>
        <w:spacing w:after="0"/>
      </w:pPr>
    </w:p>
    <w:p w14:paraId="57B0998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26.8 后台待补接口</w:t>
      </w:r>
    </w:p>
    <w:p w14:paraId="1EFCF90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color w:val="1E3A5F"/>
          <w:sz w:val="21"/>
        </w:rPr>
        <w:t>/admin-api/orders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4CCB6E1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color w:val="1E3A5F"/>
          <w:sz w:val="21"/>
        </w:rPr>
        <w:t>/admin-api/complaints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77F3C3B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color w:val="1E3A5F"/>
          <w:sz w:val="21"/>
        </w:rPr>
        <w:t>/admin-api/reviews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595D6B0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color w:val="1E3A5F"/>
          <w:sz w:val="21"/>
        </w:rPr>
        <w:t>/admin-api/requirements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107900D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color w:val="1E3A5F"/>
          <w:sz w:val="21"/>
        </w:rPr>
        <w:t>/admin-api/pricing-rules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11B7A66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正式支付订单和微信回调接口。</w:t>
      </w:r>
    </w:p>
    <w:p w14:paraId="18DE39EC">
      <w:r>
        <w:rPr>
          <w:rFonts w:ascii="Arial Unicode MS" w:hAnsi="Arial Unicode MS" w:eastAsia="Arial Unicode MS"/>
          <w:b w:val="0"/>
          <w:color w:val="1F2933"/>
          <w:sz w:val="21"/>
        </w:rPr>
        <w:t xml:space="preserve">旧 </w:t>
      </w:r>
      <w:r>
        <w:rPr>
          <w:rFonts w:ascii="Arial Unicode MS" w:hAnsi="Arial Unicode MS" w:eastAsia="Arial Unicode MS"/>
          <w:color w:val="1E3A5F"/>
          <w:sz w:val="21"/>
        </w:rPr>
        <w:t>/api/admin/*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中已有订单、投诉和评价管理的部分能力，但应迁移到统一的 </w:t>
      </w:r>
      <w:r>
        <w:rPr>
          <w:rFonts w:ascii="Arial Unicode MS" w:hAnsi="Arial Unicode MS" w:eastAsia="Arial Unicode MS"/>
          <w:color w:val="1E3A5F"/>
          <w:sz w:val="21"/>
        </w:rPr>
        <w:t>/admin-api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并由新版后台网页调用。</w:t>
      </w:r>
    </w:p>
    <w:p w14:paraId="63E019A1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27. 隐私与安全</w:t>
      </w:r>
    </w:p>
    <w:p w14:paraId="708B12E5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27.1 敏感数据</w:t>
      </w:r>
    </w:p>
    <w:p w14:paraId="0EB84AB0">
      <w:r>
        <w:rPr>
          <w:rFonts w:ascii="Arial Unicode MS" w:hAnsi="Arial Unicode MS" w:eastAsia="Arial Unicode MS"/>
          <w:b w:val="0"/>
          <w:color w:val="1F2933"/>
          <w:sz w:val="21"/>
        </w:rPr>
        <w:t>敏感数据包括：</w:t>
      </w:r>
    </w:p>
    <w:p w14:paraId="67420D3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手机号。</w:t>
      </w:r>
    </w:p>
    <w:p w14:paraId="03BA49F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微信号。</w:t>
      </w:r>
    </w:p>
    <w:p w14:paraId="0D77382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家庭详细地址。</w:t>
      </w:r>
    </w:p>
    <w:p w14:paraId="35FD686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学生证照片。</w:t>
      </w:r>
    </w:p>
    <w:p w14:paraId="3D06F2A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openid。</w:t>
      </w:r>
    </w:p>
    <w:p w14:paraId="43FC41C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密码哈希。</w:t>
      </w:r>
    </w:p>
    <w:p w14:paraId="2E03BFB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 Token。</w:t>
      </w:r>
    </w:p>
    <w:p w14:paraId="64CB945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 AppSecret 和支付证书。</w:t>
      </w:r>
    </w:p>
    <w:p w14:paraId="68A58DAF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27.2 返回规则</w:t>
      </w:r>
    </w:p>
    <w:p w14:paraId="5EB5508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未解锁接口不返回联系方式字段，而不是返回后由前端隐藏。</w:t>
      </w:r>
    </w:p>
    <w:p w14:paraId="0639843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普通列表只返回脱敏手机号或不返回手机号。</w:t>
      </w:r>
    </w:p>
    <w:p w14:paraId="7152138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学生证仅管理员审核详情可访问。</w:t>
      </w:r>
    </w:p>
    <w:p w14:paraId="2534E90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openid 不返回普通前端。</w:t>
      </w:r>
    </w:p>
    <w:p w14:paraId="2534967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密码哈希永不返回。</w:t>
      </w:r>
    </w:p>
    <w:p w14:paraId="09797C6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老师接受订单前不返回家长详细地址和联系电话。</w:t>
      </w:r>
    </w:p>
    <w:p w14:paraId="34CD8CD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27.3 存储规则</w:t>
      </w:r>
    </w:p>
    <w:p w14:paraId="7234CAA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密码使用 bcrypt。</w:t>
      </w:r>
    </w:p>
    <w:p w14:paraId="352C626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生产联系方式应加密存储。</w:t>
      </w:r>
    </w:p>
    <w:p w14:paraId="7CD00C0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密钥通过环境变量管理。</w:t>
      </w:r>
    </w:p>
    <w:p w14:paraId="32B050C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正式数据不得保存在代码仓库。</w:t>
      </w:r>
    </w:p>
    <w:p w14:paraId="02D0870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上传文件需要私有存储或受控访问，不能长期依赖公开静态目录。</w:t>
      </w:r>
    </w:p>
    <w:p w14:paraId="14C95F76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27.4 防绕过</w:t>
      </w:r>
    </w:p>
    <w:p w14:paraId="31BF8E64">
      <w:r>
        <w:rPr>
          <w:rFonts w:ascii="Arial Unicode MS" w:hAnsi="Arial Unicode MS" w:eastAsia="Arial Unicode MS"/>
          <w:b w:val="0"/>
          <w:color w:val="1F2933"/>
          <w:sz w:val="21"/>
        </w:rPr>
        <w:t>老师介绍和家长需求文本应检测：</w:t>
      </w:r>
    </w:p>
    <w:p w14:paraId="3AED920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连续 11 位手机号。</w:t>
      </w:r>
    </w:p>
    <w:p w14:paraId="63BAA66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微信号引导词和疑似微信 ID。</w:t>
      </w:r>
    </w:p>
    <w:p w14:paraId="499A514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二维码。</w:t>
      </w:r>
    </w:p>
    <w:p w14:paraId="206ACC6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精确门牌地址。</w:t>
      </w:r>
    </w:p>
    <w:p w14:paraId="4B3800E1">
      <w:r>
        <w:rPr>
          <w:rFonts w:ascii="Arial Unicode MS" w:hAnsi="Arial Unicode MS" w:eastAsia="Arial Unicode MS"/>
          <w:b w:val="0"/>
          <w:color w:val="1F2933"/>
          <w:sz w:val="21"/>
        </w:rPr>
        <w:t>前后端都要校验；前端提示不能替代后端拦截。</w:t>
      </w:r>
    </w:p>
    <w:p w14:paraId="04BEE546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27.5 合规说明</w:t>
      </w:r>
    </w:p>
    <w:p w14:paraId="5117E4B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正式上线前需复核隐私政策、用户协议、联系方式展示授权和退款说明。</w:t>
      </w:r>
    </w:p>
    <w:p w14:paraId="4B26C5B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联系方式授权应单独记录授权文案版本、授权时间和用户。</w:t>
      </w:r>
    </w:p>
    <w:p w14:paraId="2B52210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微信支付、手机号授权和用户隐私需按微信公众平台最新要求配置。</w:t>
      </w:r>
    </w:p>
    <w:p w14:paraId="065DBB2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本文档不是法律意见，正式运营需由合规负责人审核。</w:t>
      </w:r>
    </w:p>
    <w:p w14:paraId="6D184F30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28. UI 与交互规范</w:t>
      </w:r>
    </w:p>
    <w:p w14:paraId="2B612871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28.1 品牌风格</w:t>
      </w:r>
    </w:p>
    <w:p w14:paraId="2A161168">
      <w:r>
        <w:rPr>
          <w:rFonts w:ascii="Arial Unicode MS" w:hAnsi="Arial Unicode MS" w:eastAsia="Arial Unicode MS"/>
          <w:b w:val="0"/>
          <w:color w:val="1F2933"/>
          <w:sz w:val="21"/>
        </w:rPr>
        <w:t>关键词：</w:t>
      </w:r>
    </w:p>
    <w:p w14:paraId="5577456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靠谱。</w:t>
      </w:r>
    </w:p>
    <w:p w14:paraId="3AB67C8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干净。</w:t>
      </w:r>
    </w:p>
    <w:p w14:paraId="79ABFFA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专业。</w:t>
      </w:r>
    </w:p>
    <w:p w14:paraId="10C7B65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有教育感。</w:t>
      </w:r>
    </w:p>
    <w:p w14:paraId="2AA4E3D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本地服务感。</w:t>
      </w:r>
    </w:p>
    <w:p w14:paraId="6527E97C">
      <w:r>
        <w:rPr>
          <w:rFonts w:ascii="Arial Unicode MS" w:hAnsi="Arial Unicode MS" w:eastAsia="Arial Unicode MS"/>
          <w:b w:val="0"/>
          <w:color w:val="1F2933"/>
          <w:sz w:val="21"/>
        </w:rPr>
        <w:t>避免：</w:t>
      </w:r>
    </w:p>
    <w:p w14:paraId="162E3DD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电商促销风。</w:t>
      </w:r>
    </w:p>
    <w:p w14:paraId="1B37DF3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兼职广告风。</w:t>
      </w:r>
    </w:p>
    <w:p w14:paraId="4937FB0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培训机构传单感。</w:t>
      </w:r>
    </w:p>
    <w:p w14:paraId="1D3173E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大面积高饱和红黄紫。</w:t>
      </w:r>
    </w:p>
    <w:p w14:paraId="784D047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过重阴影和夸张渐变。</w:t>
      </w:r>
    </w:p>
    <w:p w14:paraId="0B0FD006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28.2 统一色板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2854F91">
        <w:trPr>
          <w:cantSplit/>
          <w:tblHeader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BEB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CE0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色值</w:t>
            </w:r>
          </w:p>
        </w:tc>
      </w:tr>
      <w:tr w14:paraId="5A3E32D2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990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主品牌深色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3F7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#1E3A5F</w:t>
            </w:r>
          </w:p>
        </w:tc>
      </w:tr>
      <w:tr w14:paraId="18DD8657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32B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主操作色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22B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#2BB3A3</w:t>
            </w:r>
          </w:p>
        </w:tc>
      </w:tr>
      <w:tr w14:paraId="6010BDC2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EA7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页面背景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D84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#F7F8FA</w:t>
            </w:r>
          </w:p>
        </w:tc>
      </w:tr>
      <w:tr w14:paraId="4A8A5BFE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279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卡片背景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B96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#FFFFFF</w:t>
            </w:r>
          </w:p>
        </w:tc>
      </w:tr>
      <w:tr w14:paraId="19009DA3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B49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主文字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F90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#1F2933</w:t>
            </w:r>
          </w:p>
        </w:tc>
      </w:tr>
      <w:tr w14:paraId="4286DF3A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E1A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次文字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058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#6B7280</w:t>
            </w:r>
          </w:p>
        </w:tc>
      </w:tr>
      <w:tr w14:paraId="3A2676B7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6FD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边框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AD1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#E5EAF0</w:t>
            </w:r>
          </w:p>
        </w:tc>
      </w:tr>
      <w:tr w14:paraId="0405385E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A72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成功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6C3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#22C55E</w:t>
            </w:r>
          </w:p>
        </w:tc>
      </w:tr>
      <w:tr w14:paraId="3D462418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D82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警告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8D2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#F59E0B</w:t>
            </w:r>
          </w:p>
        </w:tc>
      </w:tr>
      <w:tr w14:paraId="630E8B9A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098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错误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8F0A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#EF4444</w:t>
            </w:r>
          </w:p>
        </w:tc>
      </w:tr>
    </w:tbl>
    <w:p w14:paraId="7F8AB340">
      <w:pPr>
        <w:spacing w:after="0"/>
      </w:pPr>
    </w:p>
    <w:p w14:paraId="12563FA2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28.3 卡片</w:t>
      </w:r>
    </w:p>
    <w:p w14:paraId="1DE0EB9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圆角 16 至 24rpx。</w:t>
      </w:r>
    </w:p>
    <w:p w14:paraId="513974F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白色背景。</w:t>
      </w:r>
    </w:p>
    <w:p w14:paraId="2541B92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轻阴影：</w:t>
      </w:r>
      <w:r>
        <w:rPr>
          <w:rFonts w:ascii="Arial Unicode MS" w:hAnsi="Arial Unicode MS" w:eastAsia="Arial Unicode MS"/>
          <w:color w:val="1E3A5F"/>
          <w:sz w:val="21"/>
        </w:rPr>
        <w:t>0 4rpx 24rpx rgba(30, 58, 95, 0.06)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2E6564A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轻边框：</w:t>
      </w:r>
      <w:r>
        <w:rPr>
          <w:rFonts w:ascii="Arial Unicode MS" w:hAnsi="Arial Unicode MS" w:eastAsia="Arial Unicode MS"/>
          <w:color w:val="1E3A5F"/>
          <w:sz w:val="21"/>
        </w:rPr>
        <w:t>1rpx solid #E5EAF0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486E469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不使用卡片套卡片。</w:t>
      </w:r>
    </w:p>
    <w:p w14:paraId="699F94C2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28.4 按钮</w:t>
      </w:r>
    </w:p>
    <w:p w14:paraId="279B55A2">
      <w:r>
        <w:rPr>
          <w:rFonts w:ascii="Arial Unicode MS" w:hAnsi="Arial Unicode MS" w:eastAsia="Arial Unicode MS"/>
          <w:b w:val="0"/>
          <w:color w:val="1F2933"/>
          <w:sz w:val="21"/>
        </w:rPr>
        <w:t>主按钮：</w:t>
      </w:r>
    </w:p>
    <w:p w14:paraId="2190C755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青绿色背景。</w:t>
      </w:r>
    </w:p>
    <w:p w14:paraId="4E400D50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白色文字。</w:t>
      </w:r>
    </w:p>
    <w:p w14:paraId="6F4D90C3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胶囊圆角。</w:t>
      </w:r>
    </w:p>
    <w:p w14:paraId="6B41C800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文字居中。</w:t>
      </w:r>
    </w:p>
    <w:p w14:paraId="563E8FDD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页面同组按钮高度和宽度一致。</w:t>
      </w:r>
    </w:p>
    <w:p w14:paraId="14DBF1C8">
      <w:r>
        <w:rPr>
          <w:rFonts w:ascii="Arial Unicode MS" w:hAnsi="Arial Unicode MS" w:eastAsia="Arial Unicode MS"/>
          <w:b w:val="0"/>
          <w:color w:val="1F2933"/>
          <w:sz w:val="21"/>
        </w:rPr>
        <w:t>次按钮：</w:t>
      </w:r>
    </w:p>
    <w:p w14:paraId="1018E236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白底。</w:t>
      </w:r>
    </w:p>
    <w:p w14:paraId="737E7FA0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深蓝文字。</w:t>
      </w:r>
    </w:p>
    <w:p w14:paraId="1A9E4F87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浅色边框。</w:t>
      </w:r>
    </w:p>
    <w:p w14:paraId="38826A65">
      <w:r>
        <w:rPr>
          <w:rFonts w:ascii="Arial Unicode MS" w:hAnsi="Arial Unicode MS" w:eastAsia="Arial Unicode MS"/>
          <w:b w:val="0"/>
          <w:color w:val="1F2933"/>
          <w:sz w:val="21"/>
        </w:rPr>
        <w:t>危险操作：</w:t>
      </w:r>
    </w:p>
    <w:p w14:paraId="2EC043B7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红色文字或克制的红色按钮。</w:t>
      </w:r>
    </w:p>
    <w:p w14:paraId="29F16278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退出登录优先使用红色文字，不使用大面积红色背景。</w:t>
      </w:r>
    </w:p>
    <w:p w14:paraId="1BDD5B06">
      <w:r>
        <w:rPr>
          <w:rFonts w:ascii="Arial Unicode MS" w:hAnsi="Arial Unicode MS" w:eastAsia="Arial Unicode MS"/>
          <w:b w:val="0"/>
          <w:color w:val="1F2933"/>
          <w:sz w:val="21"/>
        </w:rPr>
        <w:t>禁用：</w:t>
      </w:r>
    </w:p>
    <w:p w14:paraId="74E5C625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灰色背景。</w:t>
      </w:r>
    </w:p>
    <w:p w14:paraId="01FB2251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白色或低对比文字。</w:t>
      </w:r>
    </w:p>
    <w:p w14:paraId="21ACCED6">
      <w:pPr>
        <w:pStyle w:val="16"/>
      </w:pPr>
      <w:r>
        <w:rPr>
          <w:rFonts w:ascii="Arial Unicode MS" w:hAnsi="Arial Unicode MS" w:eastAsia="Arial Unicode MS"/>
          <w:b w:val="0"/>
          <w:color w:val="1F2933"/>
          <w:sz w:val="21"/>
        </w:rPr>
        <w:t>不响应重复点击。</w:t>
      </w:r>
    </w:p>
    <w:p w14:paraId="6928E9B0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28.5 表单</w:t>
      </w:r>
    </w:p>
    <w:p w14:paraId="605937A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输入框白色背景。</w:t>
      </w:r>
    </w:p>
    <w:p w14:paraId="65C784B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边框使用统一浅灰蓝。</w:t>
      </w:r>
    </w:p>
    <w:p w14:paraId="0CFE09F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主文字与 placeholder 层级清晰。</w:t>
      </w:r>
    </w:p>
    <w:p w14:paraId="3DEFE91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必填项有明确标识。</w:t>
      </w:r>
    </w:p>
    <w:p w14:paraId="7B07FD6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错误定位到具体字段。</w:t>
      </w:r>
    </w:p>
    <w:p w14:paraId="1487A70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上传进度、失败和重试状态明确。</w:t>
      </w:r>
    </w:p>
    <w:p w14:paraId="155FEE6A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28.6 动效</w:t>
      </w:r>
    </w:p>
    <w:p w14:paraId="024BB70B">
      <w:r>
        <w:rPr>
          <w:rFonts w:ascii="Arial Unicode MS" w:hAnsi="Arial Unicode MS" w:eastAsia="Arial Unicode MS"/>
          <w:b w:val="0"/>
          <w:color w:val="1F2933"/>
          <w:sz w:val="21"/>
        </w:rPr>
        <w:t>允许：</w:t>
      </w:r>
    </w:p>
    <w:p w14:paraId="6D806EB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150 至 300ms 淡入。</w:t>
      </w:r>
    </w:p>
    <w:p w14:paraId="104CDE1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卡片轻微上浮。</w:t>
      </w:r>
    </w:p>
    <w:p w14:paraId="546076B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按钮按压缩放。</w:t>
      </w:r>
    </w:p>
    <w:p w14:paraId="1D2077F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标签切换过渡。</w:t>
      </w:r>
    </w:p>
    <w:p w14:paraId="1EEE6FC1">
      <w:r>
        <w:rPr>
          <w:rFonts w:ascii="Arial Unicode MS" w:hAnsi="Arial Unicode MS" w:eastAsia="Arial Unicode MS"/>
          <w:b w:val="0"/>
          <w:color w:val="1F2933"/>
          <w:sz w:val="21"/>
        </w:rPr>
        <w:t>禁止：</w:t>
      </w:r>
    </w:p>
    <w:p w14:paraId="7C4318C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闪烁。</w:t>
      </w:r>
    </w:p>
    <w:p w14:paraId="1DC394F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旋转。</w:t>
      </w:r>
    </w:p>
    <w:p w14:paraId="351B65B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大幅弹跳。</w:t>
      </w:r>
    </w:p>
    <w:p w14:paraId="335788B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炫光。</w:t>
      </w:r>
    </w:p>
    <w:p w14:paraId="7A90812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影响滚动性能的持续动画。</w:t>
      </w:r>
    </w:p>
    <w:p w14:paraId="7381D2A3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28.7 通用页面状态</w:t>
      </w:r>
    </w:p>
    <w:p w14:paraId="0BD4ACF0">
      <w:r>
        <w:rPr>
          <w:rFonts w:ascii="Arial Unicode MS" w:hAnsi="Arial Unicode MS" w:eastAsia="Arial Unicode MS"/>
          <w:b w:val="0"/>
          <w:color w:val="1F2933"/>
          <w:sz w:val="21"/>
        </w:rPr>
        <w:t>每个数据页面必须具备：</w:t>
      </w:r>
    </w:p>
    <w:p w14:paraId="1625B90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首次加载。</w:t>
      </w:r>
    </w:p>
    <w:p w14:paraId="073A122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加载失败和重试。</w:t>
      </w:r>
    </w:p>
    <w:p w14:paraId="79AF4CF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空数据。</w:t>
      </w:r>
    </w:p>
    <w:p w14:paraId="5EDB6FE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无权限。</w:t>
      </w:r>
    </w:p>
    <w:p w14:paraId="33668AF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未登录引导。</w:t>
      </w:r>
    </w:p>
    <w:p w14:paraId="1D7EDF3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禁用或审核中。</w:t>
      </w:r>
    </w:p>
    <w:p w14:paraId="2620E29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 loading。</w:t>
      </w:r>
    </w:p>
    <w:p w14:paraId="5952E7D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防重复提交。</w:t>
      </w:r>
    </w:p>
    <w:p w14:paraId="255D7732"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当前不足：首页若干接口错误被空 </w:t>
      </w:r>
      <w:r>
        <w:rPr>
          <w:rFonts w:ascii="Arial Unicode MS" w:hAnsi="Arial Unicode MS" w:eastAsia="Arial Unicode MS"/>
          <w:color w:val="1E3A5F"/>
          <w:sz w:val="21"/>
        </w:rPr>
        <w:t>catch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吞掉，需要补充非打扰式错误和重试状态。</w:t>
      </w:r>
    </w:p>
    <w:p w14:paraId="189D0341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29. 错误处理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A646D3F">
        <w:trPr>
          <w:cantSplit/>
          <w:tblHeader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00B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HTTP 状态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FE8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前端处理</w:t>
            </w:r>
          </w:p>
        </w:tc>
      </w:tr>
      <w:tr w14:paraId="6E15C3DC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3B7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400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191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展示具体参数或业务提示</w:t>
            </w:r>
          </w:p>
        </w:tc>
      </w:tr>
      <w:tr w14:paraId="2BCA305E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E94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401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6EE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清理失效登录态，提示重新登录</w:t>
            </w:r>
          </w:p>
        </w:tc>
      </w:tr>
      <w:tr w14:paraId="12311A5E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CB8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403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5FC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展示无权限、身份不符或审核未通过原因</w:t>
            </w:r>
          </w:p>
        </w:tc>
      </w:tr>
      <w:tr w14:paraId="01CDB441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585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404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C64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展示内容不存在或已下架</w:t>
            </w:r>
          </w:p>
        </w:tc>
      </w:tr>
      <w:tr w14:paraId="636A1818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F47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409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78B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展示状态冲突或重复操作</w:t>
            </w:r>
          </w:p>
        </w:tc>
      </w:tr>
      <w:tr w14:paraId="5B45B09D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DE1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429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5C5D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提示操作频繁，稍后重试</w:t>
            </w:r>
          </w:p>
        </w:tc>
      </w:tr>
      <w:tr w14:paraId="1A48805C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05A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500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A80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提示服务器异常并保留重试入口</w:t>
            </w:r>
          </w:p>
        </w:tc>
      </w:tr>
      <w:tr w14:paraId="49C72AA3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63A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请求失败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D73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提示网络异常，不把所有业务错误归类为网络异常</w:t>
            </w:r>
          </w:p>
        </w:tc>
      </w:tr>
    </w:tbl>
    <w:p w14:paraId="60BDC5BB">
      <w:pPr>
        <w:spacing w:after="0"/>
      </w:pPr>
    </w:p>
    <w:p w14:paraId="45132928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30. 建议埋点</w:t>
      </w:r>
    </w:p>
    <w:p w14:paraId="598174EF">
      <w:r>
        <w:rPr>
          <w:rFonts w:ascii="Arial Unicode MS" w:hAnsi="Arial Unicode MS" w:eastAsia="Arial Unicode MS"/>
          <w:b w:val="0"/>
          <w:color w:val="1F2933"/>
          <w:sz w:val="21"/>
        </w:rPr>
        <w:t>当前代码尚未形成正式分析埋点体系。以下为第一版建议。</w:t>
      </w:r>
    </w:p>
    <w:p w14:paraId="36D0B1C7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30.1 公共属性</w:t>
      </w:r>
    </w:p>
    <w:p w14:paraId="428005F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事件时间。</w:t>
      </w:r>
    </w:p>
    <w:p w14:paraId="1BC9FFC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内部用户 ID。</w:t>
      </w:r>
    </w:p>
    <w:p w14:paraId="24451D5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当前身份。</w:t>
      </w:r>
    </w:p>
    <w:p w14:paraId="6DA5DBB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页面名称。</w:t>
      </w:r>
    </w:p>
    <w:p w14:paraId="3FA51B5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页面来源。</w:t>
      </w:r>
    </w:p>
    <w:p w14:paraId="3B6F7B8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小程序版本。</w:t>
      </w:r>
    </w:p>
    <w:p w14:paraId="54E03BE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环境。</w:t>
      </w:r>
    </w:p>
    <w:p w14:paraId="4B397C8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城市代码。</w:t>
      </w:r>
    </w:p>
    <w:p w14:paraId="79A363E1">
      <w:r>
        <w:rPr>
          <w:rFonts w:ascii="Arial Unicode MS" w:hAnsi="Arial Unicode MS" w:eastAsia="Arial Unicode MS"/>
          <w:b w:val="0"/>
          <w:color w:val="1F2933"/>
          <w:sz w:val="21"/>
        </w:rPr>
        <w:t>不得上报手机号、微信号、详细地址、学生证和孩子敏感信息。</w:t>
      </w:r>
    </w:p>
    <w:p w14:paraId="4F85FD31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30.2 登录漏斗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905F253">
        <w:trPr>
          <w:cantSplit/>
          <w:tblHeader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F61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事件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871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用途</w:t>
            </w:r>
          </w:p>
        </w:tc>
      </w:tr>
      <w:tr w14:paraId="445B62C6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C37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login_page_view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DD8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登录页曝光</w:t>
            </w:r>
          </w:p>
        </w:tc>
      </w:tr>
      <w:tr w14:paraId="24E910AA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E75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wechat_login_click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35E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微信登录点击</w:t>
            </w:r>
          </w:p>
        </w:tc>
      </w:tr>
      <w:tr w14:paraId="67AB6370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0AD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wechat_login_result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8E8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登录成功或失败</w:t>
            </w:r>
          </w:p>
        </w:tc>
      </w:tr>
      <w:tr w14:paraId="596B4733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8BC7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role_select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33D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身份选择</w:t>
            </w:r>
          </w:p>
        </w:tc>
      </w:tr>
      <w:tr w14:paraId="0065C664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946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profile_submit_result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045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资料完成率</w:t>
            </w:r>
          </w:p>
        </w:tc>
      </w:tr>
      <w:tr w14:paraId="5DEFB733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D23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color w:val="1E3A5F"/>
                <w:sz w:val="18"/>
              </w:rPr>
              <w:t>phone_bind_result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C9E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手机号授权成功率</w:t>
            </w:r>
          </w:p>
        </w:tc>
      </w:tr>
    </w:tbl>
    <w:p w14:paraId="3294DC8B">
      <w:pPr>
        <w:spacing w:after="0"/>
      </w:pPr>
    </w:p>
    <w:p w14:paraId="58CCAF5D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30.3 家长漏斗</w:t>
      </w:r>
    </w:p>
    <w:p w14:paraId="46B83A1A">
      <w:pPr>
        <w:pBdr>
          <w:top w:val="single" w:color="D7DEE5" w:sz="4" w:space="4"/>
          <w:left w:val="single" w:color="D7DEE5" w:sz="4" w:space="4"/>
          <w:bottom w:val="single" w:color="D7DEE5" w:sz="4" w:space="4"/>
          <w:right w:val="single" w:color="D7DEE5" w:sz="4" w:space="4"/>
        </w:pBdr>
        <w:shd w:val="clear" w:fill="F3F5F7"/>
        <w:spacing w:before="60" w:after="140"/>
        <w:ind w:left="259" w:right="259"/>
      </w:pPr>
      <w:r>
        <w:rPr>
          <w:rFonts w:ascii="Arial Unicode MS" w:hAnsi="Arial Unicode MS" w:eastAsia="Arial Unicode MS"/>
          <w:color w:val="1F2933"/>
          <w:sz w:val="17"/>
        </w:rPr>
        <w:t>老师列表曝光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老师详情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解锁模块曝光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点击解锁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支付订单创建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支付成功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查看联系方式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创建预约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订单完成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提交评价</w:t>
      </w:r>
    </w:p>
    <w:p w14:paraId="08997EAB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30.4 老师漏斗</w:t>
      </w:r>
    </w:p>
    <w:p w14:paraId="3A94474B">
      <w:pPr>
        <w:pBdr>
          <w:top w:val="single" w:color="D7DEE5" w:sz="4" w:space="4"/>
          <w:left w:val="single" w:color="D7DEE5" w:sz="4" w:space="4"/>
          <w:bottom w:val="single" w:color="D7DEE5" w:sz="4" w:space="4"/>
          <w:right w:val="single" w:color="D7DEE5" w:sz="4" w:space="4"/>
        </w:pBdr>
        <w:shd w:val="clear" w:fill="F3F5F7"/>
        <w:spacing w:before="60" w:after="140"/>
        <w:ind w:left="259" w:right="259"/>
      </w:pPr>
      <w:r>
        <w:rPr>
          <w:rFonts w:ascii="Arial Unicode MS" w:hAnsi="Arial Unicode MS" w:eastAsia="Arial Unicode MS"/>
          <w:color w:val="1F2933"/>
          <w:sz w:val="17"/>
        </w:rPr>
        <w:t>老师入驻页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提交资料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审核通过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开启接单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家长需求列表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需求详情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点击解锁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支付成功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联系家长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接收预约</w:t>
      </w:r>
      <w:r>
        <w:rPr>
          <w:rFonts w:ascii="Arial Unicode MS" w:hAnsi="Arial Unicode MS" w:eastAsia="Arial Unicode MS"/>
          <w:color w:val="1F2933"/>
          <w:sz w:val="17"/>
        </w:rPr>
        <w:br w:type="textWrapping"/>
      </w:r>
      <w:r>
        <w:rPr>
          <w:rFonts w:ascii="Arial Unicode MS" w:hAnsi="Arial Unicode MS" w:eastAsia="Arial Unicode MS"/>
          <w:color w:val="1F2933"/>
          <w:sz w:val="17"/>
        </w:rPr>
        <w:t>-&gt; 完成订单</w:t>
      </w:r>
    </w:p>
    <w:p w14:paraId="58E53C33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30.5 风控事件</w:t>
      </w:r>
    </w:p>
    <w:p w14:paraId="7447927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联系方式文本拦截。</w:t>
      </w:r>
    </w:p>
    <w:p w14:paraId="091EE3E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重复购买拦截。</w:t>
      </w:r>
    </w:p>
    <w:p w14:paraId="27897B6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联系方式无效投诉。</w:t>
      </w:r>
    </w:p>
    <w:p w14:paraId="06D6090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需求被关闭或下架。</w:t>
      </w:r>
    </w:p>
    <w:p w14:paraId="77ACD3D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老师被禁用或恢复。</w:t>
      </w:r>
    </w:p>
    <w:p w14:paraId="3DF0DA6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管理员查看敏感材料。</w:t>
      </w:r>
    </w:p>
    <w:p w14:paraId="6D61ECE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支付回调重复通知。</w:t>
      </w:r>
    </w:p>
    <w:p w14:paraId="4225B1EB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31. 环境与部署</w:t>
      </w:r>
    </w:p>
    <w:p w14:paraId="1F5F9261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31.1 开发环境</w:t>
      </w:r>
    </w:p>
    <w:p w14:paraId="6B8C346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小程序环境为 </w:t>
      </w:r>
      <w:r>
        <w:rPr>
          <w:rFonts w:ascii="Arial Unicode MS" w:hAnsi="Arial Unicode MS" w:eastAsia="Arial Unicode MS"/>
          <w:color w:val="1E3A5F"/>
          <w:sz w:val="21"/>
        </w:rPr>
        <w:t>develop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637C6AB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API 默认 </w:t>
      </w:r>
      <w:r>
        <w:rPr>
          <w:rFonts w:ascii="Arial Unicode MS" w:hAnsi="Arial Unicode MS" w:eastAsia="Arial Unicode MS"/>
          <w:color w:val="1E3A5F"/>
          <w:sz w:val="21"/>
        </w:rPr>
        <w:t>http://127.0.0.1:3000</w:t>
      </w:r>
      <w:r>
        <w:rPr>
          <w:rFonts w:ascii="Arial Unicode MS" w:hAnsi="Arial Unicode MS" w:eastAsia="Arial Unicode MS"/>
          <w:b w:val="0"/>
          <w:color w:val="1F2933"/>
          <w:sz w:val="21"/>
        </w:rPr>
        <w:t>。</w:t>
      </w:r>
    </w:p>
    <w:p w14:paraId="64E3BBA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允许 mock 微信登录、mock 手机号和 mock 支付。</w:t>
      </w:r>
    </w:p>
    <w:p w14:paraId="1A6FE83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允许开发测试入口和演示账号。</w:t>
      </w:r>
    </w:p>
    <w:p w14:paraId="6AB28FA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微信开发者工具本地联调需关闭合法域名校验。</w:t>
      </w:r>
    </w:p>
    <w:p w14:paraId="3E150AE8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31.2 体验版与正式版</w:t>
      </w:r>
    </w:p>
    <w:p w14:paraId="62D5FB7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使用真实 AppID。</w:t>
      </w:r>
    </w:p>
    <w:p w14:paraId="31DC4EA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使用 HTTPS API 域名。</w:t>
      </w:r>
    </w:p>
    <w:p w14:paraId="14EF855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color w:val="1E3A5F"/>
          <w:sz w:val="21"/>
        </w:rPr>
        <w:t>REMOTE_API_BASE_URL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必须配置。</w:t>
      </w:r>
    </w:p>
    <w:p w14:paraId="7B84F4B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禁止 localhost、127.0.0.1 和局域网地址。</w:t>
      </w:r>
    </w:p>
    <w:p w14:paraId="538ADE2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禁止 mock 功能。</w:t>
      </w:r>
    </w:p>
    <w:p w14:paraId="6B391D0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关闭默认管理员和演示数据。</w:t>
      </w:r>
    </w:p>
    <w:p w14:paraId="60E8A0B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配置高强度 Token 密钥。</w:t>
      </w:r>
    </w:p>
    <w:p w14:paraId="12865DB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配置真实微信登录和手机号授权。</w:t>
      </w:r>
    </w:p>
    <w:p w14:paraId="0FAFEB6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接入真实微信支付后方可开放收费入口。</w:t>
      </w:r>
    </w:p>
    <w:p w14:paraId="1889A15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使用生产数据库、对象存储、备份和监控。</w:t>
      </w:r>
    </w:p>
    <w:p w14:paraId="262311CE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31.3 当前发布阻断项</w:t>
      </w:r>
    </w:p>
    <w:p w14:paraId="2200D73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 HTTPS API 地址未配置。</w:t>
      </w:r>
    </w:p>
    <w:p w14:paraId="19E2AFD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真实微信支付未接入。</w:t>
      </w:r>
    </w:p>
    <w:p w14:paraId="4A15182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正式数据库未落地。</w:t>
      </w:r>
    </w:p>
    <w:p w14:paraId="11DC491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默认管理员和演示数据未关闭。</w:t>
      </w:r>
    </w:p>
    <w:p w14:paraId="64B765D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Token 存在开发回退密钥。</w:t>
      </w:r>
    </w:p>
    <w:p w14:paraId="04F4875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上传文件仍使用本地公开目录。</w:t>
      </w:r>
    </w:p>
    <w:p w14:paraId="520C632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订单隐私字段存在已知泄露风险。</w:t>
      </w:r>
    </w:p>
    <w:p w14:paraId="2F01EC5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数据库 schema 与运行时集合未完全同步。</w:t>
      </w:r>
    </w:p>
    <w:p w14:paraId="30DA869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客服、订阅通知和后台缺口未闭环。</w:t>
      </w:r>
    </w:p>
    <w:p w14:paraId="190EA08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尚未完成真机全流程验收。</w:t>
      </w:r>
    </w:p>
    <w:p w14:paraId="14D41E5B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32. 验收标准</w:t>
      </w:r>
    </w:p>
    <w:p w14:paraId="0638695B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32.1 登录与身份</w:t>
      </w:r>
    </w:p>
    <w:p w14:paraId="70CF67F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游客可正常浏览公开页面。</w:t>
      </w:r>
    </w:p>
    <w:p w14:paraId="27AB2E2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微信新用户登录后进入身份选择。</w:t>
      </w:r>
    </w:p>
    <w:p w14:paraId="50E9980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老用户登录后按资料状态分流。</w:t>
      </w:r>
    </w:p>
    <w:p w14:paraId="3C77496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家长和老师进入不同首页。</w:t>
      </w:r>
    </w:p>
    <w:p w14:paraId="2002B40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双身份用户可主动切换。</w:t>
      </w:r>
    </w:p>
    <w:p w14:paraId="602E76E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未完成资料用户不能绕过资料页进入受限业务。</w:t>
      </w:r>
    </w:p>
    <w:p w14:paraId="312FFFA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冻结和封禁用户不能进入受限业务。</w:t>
      </w:r>
    </w:p>
    <w:p w14:paraId="253A0173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32.2 手机号</w:t>
      </w:r>
    </w:p>
    <w:p w14:paraId="19C26F7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关键操作前检查手机号。</w:t>
      </w:r>
    </w:p>
    <w:p w14:paraId="1225A76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用户拒绝授权时不能继续关键操作。</w:t>
      </w:r>
    </w:p>
    <w:p w14:paraId="1A78614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成功授权后后端保存手机号。</w:t>
      </w:r>
    </w:p>
    <w:p w14:paraId="375CC3C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普通页面只显示脱敏手机号。</w:t>
      </w:r>
    </w:p>
    <w:p w14:paraId="37D2218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openid 不在前端展示。</w:t>
      </w:r>
    </w:p>
    <w:p w14:paraId="5FACAAD4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32.3 老师</w:t>
      </w:r>
    </w:p>
    <w:p w14:paraId="0EFF927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老师必填资料完整。</w:t>
      </w:r>
    </w:p>
    <w:p w14:paraId="27EE136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学生证上传为永久 URL。</w:t>
      </w:r>
    </w:p>
    <w:p w14:paraId="069BC8C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提交后状态为待审核。</w:t>
      </w:r>
    </w:p>
    <w:p w14:paraId="70BBE5B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待审核、驳回和封禁老师不进入公开列表。</w:t>
      </w:r>
    </w:p>
    <w:p w14:paraId="1E4065F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审核通过且可接单老师进入列表。</w:t>
      </w:r>
    </w:p>
    <w:p w14:paraId="2155ACE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驳回原因可在老师端查看。</w:t>
      </w:r>
    </w:p>
    <w:p w14:paraId="2D9AA73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审核通过老师可切换接单状态。</w:t>
      </w:r>
    </w:p>
    <w:p w14:paraId="50D32C09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32.4 家长需求</w:t>
      </w:r>
    </w:p>
    <w:p w14:paraId="3814048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家长可发布合法需求。</w:t>
      </w:r>
    </w:p>
    <w:p w14:paraId="0B7B4B5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未同意联系方式授权不能公开发布。</w:t>
      </w:r>
    </w:p>
    <w:p w14:paraId="1070967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免费详情不返回联系方式。</w:t>
      </w:r>
    </w:p>
    <w:p w14:paraId="4E3C0FF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未审核老师不能解锁。</w:t>
      </w:r>
    </w:p>
    <w:p w14:paraId="03F9C6A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需求关闭或下架后不能新解锁。</w:t>
      </w:r>
    </w:p>
    <w:p w14:paraId="357AED03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32.5 解锁</w:t>
      </w:r>
    </w:p>
    <w:p w14:paraId="5421979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家长解锁老师金额为 9.9 元。</w:t>
      </w:r>
    </w:p>
    <w:p w14:paraId="0E13E96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老师解锁家长需求金额为 49.9 元。</w:t>
      </w:r>
    </w:p>
    <w:p w14:paraId="2BEEFAB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未支付不返回联系方式。</w:t>
      </w:r>
    </w:p>
    <w:p w14:paraId="2381830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支付成功由服务端创建权益。</w:t>
      </w:r>
    </w:p>
    <w:p w14:paraId="5AF528F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重复查看不重复扣费。</w:t>
      </w:r>
    </w:p>
    <w:p w14:paraId="650066F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被封禁用户不能购买或被展示。</w:t>
      </w:r>
    </w:p>
    <w:p w14:paraId="0AF24EE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开发 mock 和正式支付严格隔离。</w:t>
      </w:r>
    </w:p>
    <w:p w14:paraId="42F72C28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32.6 订单</w:t>
      </w:r>
    </w:p>
    <w:p w14:paraId="5E445E4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只有合格家长可以创建订单。</w:t>
      </w:r>
    </w:p>
    <w:p w14:paraId="4135912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老师不能预约自己。</w:t>
      </w:r>
    </w:p>
    <w:p w14:paraId="0715963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状态只能按允许路径流转。</w:t>
      </w:r>
    </w:p>
    <w:p w14:paraId="170FBA2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老师接受前不能看到地址和联系方式。</w:t>
      </w:r>
    </w:p>
    <w:p w14:paraId="2759438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家长只能确认自己的订单。</w:t>
      </w:r>
    </w:p>
    <w:p w14:paraId="42D1FA3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老师只能操作分配给自己的订单。</w:t>
      </w:r>
    </w:p>
    <w:p w14:paraId="388BF93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终态订单不能恢复。</w:t>
      </w:r>
    </w:p>
    <w:p w14:paraId="6C4C8868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32.7 评价与投诉</w:t>
      </w:r>
    </w:p>
    <w:p w14:paraId="3919AE5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家长只能评价自己的已完成订单。</w:t>
      </w:r>
    </w:p>
    <w:p w14:paraId="0212601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每个订单只评价一次。</w:t>
      </w:r>
    </w:p>
    <w:p w14:paraId="060C748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投诉只能由订单关联用户提交。</w:t>
      </w:r>
    </w:p>
    <w:p w14:paraId="12BEF3F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投诉图片最多 6 张。</w:t>
      </w:r>
    </w:p>
    <w:p w14:paraId="179006D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后台处理保留结果和操作人。</w:t>
      </w:r>
    </w:p>
    <w:p w14:paraId="11AB5FB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隐藏评价不物理删除。</w:t>
      </w:r>
    </w:p>
    <w:p w14:paraId="71BF9E35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32.8 后台</w:t>
      </w:r>
    </w:p>
    <w:p w14:paraId="4BCA62AB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未登录管理员不能访问后台接口。</w:t>
      </w:r>
    </w:p>
    <w:p w14:paraId="040C855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普通用户 Token不能访问后台接口。</w:t>
      </w:r>
    </w:p>
    <w:p w14:paraId="40A669A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管理员密码不明文存储。</w:t>
      </w:r>
    </w:p>
    <w:p w14:paraId="2DF3460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老师审核通过与驳回可用。</w:t>
      </w:r>
    </w:p>
    <w:p w14:paraId="5D7F4A9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家长手机号脱敏。</w:t>
      </w:r>
    </w:p>
    <w:p w14:paraId="0C04DFA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前端配置保存后公开接口可读取。</w:t>
      </w:r>
    </w:p>
    <w:p w14:paraId="2C9DE84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关键操作有日志。</w:t>
      </w:r>
    </w:p>
    <w:p w14:paraId="5EEF3CB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默认管理员不能直接用于生产。</w:t>
      </w:r>
    </w:p>
    <w:p w14:paraId="5B1CC6A2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32.9 工程验收</w:t>
      </w:r>
    </w:p>
    <w:p w14:paraId="49C8DD2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color w:val="1E3A5F"/>
          <w:sz w:val="21"/>
        </w:rPr>
        <w:t>npm test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全部通过。</w:t>
      </w:r>
    </w:p>
    <w:p w14:paraId="633278B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color w:val="1E3A5F"/>
          <w:sz w:val="21"/>
        </w:rPr>
        <w:t>git diff --check</w:t>
      </w:r>
      <w:r>
        <w:rPr>
          <w:rFonts w:ascii="Arial Unicode MS" w:hAnsi="Arial Unicode MS" w:eastAsia="Arial Unicode MS"/>
          <w:b w:val="0"/>
          <w:color w:val="1F2933"/>
          <w:sz w:val="21"/>
        </w:rPr>
        <w:t xml:space="preserve"> 无错误。</w:t>
      </w:r>
    </w:p>
    <w:p w14:paraId="2FBC9521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所有 JavaScript 文件语法通过。</w:t>
      </w:r>
    </w:p>
    <w:p w14:paraId="3B8D0F6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微信开发者工具可编译。</w:t>
      </w:r>
    </w:p>
    <w:p w14:paraId="4862B9A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页面无资源 404。</w:t>
      </w:r>
    </w:p>
    <w:p w14:paraId="285922CC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关键流程在真机完成。</w:t>
      </w:r>
    </w:p>
    <w:p w14:paraId="75379E2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Network 中接口返回符合统一结构。</w:t>
      </w:r>
    </w:p>
    <w:p w14:paraId="7BC9598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控制台无业务代码报错。</w:t>
      </w:r>
    </w:p>
    <w:p w14:paraId="62BF2544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33. 当前功能完成度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716EDDB">
        <w:trPr>
          <w:cantSplit/>
          <w:tblHeader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BC0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模块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D7E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当前状态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E9C1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说明</w:t>
            </w:r>
          </w:p>
        </w:tc>
      </w:tr>
      <w:tr w14:paraId="26609D41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908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本地后端与数据持久化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605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AA2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Node.js + JSON Store，可本地运行</w:t>
            </w:r>
          </w:p>
        </w:tc>
      </w:tr>
      <w:tr w14:paraId="38197C26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296E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微信登录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A77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3ED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真实接口路径已具备，正式配置和真机验收待完成</w:t>
            </w:r>
          </w:p>
        </w:tc>
      </w:tr>
      <w:tr w14:paraId="39400FD4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554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微信手机号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EA5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525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真实接口路径已具备，正式配置和真机验收待完成</w:t>
            </w:r>
          </w:p>
        </w:tc>
      </w:tr>
      <w:tr w14:paraId="41A6A9FC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25A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账号密码注册登录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DCA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开发环境可用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503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bcrypt 与锁定已实现，生产短信验证未接入</w:t>
            </w:r>
          </w:p>
        </w:tc>
      </w:tr>
      <w:tr w14:paraId="0DD1BB6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541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身份与资料分流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99E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4CA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家长、老师、双身份和回跳有测试</w:t>
            </w:r>
          </w:p>
        </w:tc>
      </w:tr>
      <w:tr w14:paraId="3251DB96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255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老师入驻和审核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B9A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100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上传、审核、驳回、展示范围有测试</w:t>
            </w:r>
          </w:p>
        </w:tc>
      </w:tr>
      <w:tr w14:paraId="200F94F7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A8E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老师列表与详情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C65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B14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筛选、排序、隐私字段控制已具备</w:t>
            </w:r>
          </w:p>
        </w:tc>
      </w:tr>
      <w:tr w14:paraId="534EDB3A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38B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家长资料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1FD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7A9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必填和隐私字段范围已具备</w:t>
            </w:r>
          </w:p>
        </w:tc>
      </w:tr>
      <w:tr w14:paraId="0F05E390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5E4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家长需求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4CA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5BC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发布、列表、详情、解锁已实现；编辑、关闭和后台管理待补</w:t>
            </w:r>
          </w:p>
        </w:tc>
      </w:tr>
      <w:tr w14:paraId="3C5A0877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BEE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付费解锁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75C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开发环境可用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C8B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权益与重复购买已实现；真实微信支付未接入</w:t>
            </w:r>
          </w:p>
        </w:tc>
      </w:tr>
      <w:tr w14:paraId="104F79C4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948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联系记录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88F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C61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仅已解锁目标可记录</w:t>
            </w:r>
          </w:p>
        </w:tc>
      </w:tr>
      <w:tr w14:paraId="69C35CE2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FB8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预约订单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09E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8BB2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主状态流可用；角色、年级、区域、时间冲突校验待加强</w:t>
            </w:r>
          </w:p>
        </w:tc>
      </w:tr>
      <w:tr w14:paraId="110ACEB5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942D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地址隐私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0FD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19E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地址隐藏已实现，但家长手机号返回存在已知问题</w:t>
            </w:r>
          </w:p>
        </w:tc>
      </w:tr>
      <w:tr w14:paraId="4F493572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AFF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评价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D0A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39B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多维评价、唯一性和老师统计已实现</w:t>
            </w:r>
          </w:p>
        </w:tc>
      </w:tr>
      <w:tr w14:paraId="7CE001A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6B0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投诉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BC6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D85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用户端与后端已实现；新版后台网页待补</w:t>
            </w:r>
          </w:p>
        </w:tc>
      </w:tr>
      <w:tr w14:paraId="61A66086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152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首页推荐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474F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0D89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老师和需求推荐可用；统计、评价仍有演示数据</w:t>
            </w:r>
          </w:p>
        </w:tc>
      </w:tr>
      <w:tr w14:paraId="1A9FD1C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742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快速匹配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C52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未闭环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C84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尚未实现身份化 3 条匹配与重新匹配</w:t>
            </w:r>
          </w:p>
        </w:tc>
      </w:tr>
      <w:tr w14:paraId="3BF3D72F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0F9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我的页面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0689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BC6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身份、订单、解锁、联系、协议和退出入口</w:t>
            </w:r>
          </w:p>
        </w:tc>
      </w:tr>
      <w:tr w14:paraId="4E3223B1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FB6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客服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43A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未闭环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243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当前为占位提示</w:t>
            </w:r>
          </w:p>
        </w:tc>
      </w:tr>
      <w:tr w14:paraId="29478023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9F3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后台老师和家长管理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CFF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993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基础网页和接口可用</w:t>
            </w:r>
          </w:p>
        </w:tc>
      </w:tr>
      <w:tr w14:paraId="21CCCEAB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8AD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后台订单、投诉、评价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500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部分实现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370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旧接口有能力，新版后台网页未完整覆盖</w:t>
            </w:r>
          </w:p>
        </w:tc>
      </w:tr>
      <w:tr w14:paraId="13E81FAF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8818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后台需求与价格规则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7868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未闭环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855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产品规则已定义，接口与网页不足</w:t>
            </w:r>
          </w:p>
        </w:tc>
      </w:tr>
      <w:tr w14:paraId="51B2974F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B529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前端公开配置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F1D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已实现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3042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配置与公开读取可用</w:t>
            </w:r>
          </w:p>
        </w:tc>
      </w:tr>
      <w:tr w14:paraId="7385CAE8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0A1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订阅消息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578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FB0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当前仅记录通知日志</w:t>
            </w:r>
          </w:p>
        </w:tc>
      </w:tr>
      <w:tr w14:paraId="73130C5E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F36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正式数据库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E25F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未实现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D721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当前使用本地 JSON</w:t>
            </w:r>
          </w:p>
        </w:tc>
      </w:tr>
      <w:tr w14:paraId="67C27F3B">
        <w:trPr>
          <w:cantSplit/>
        </w:trPr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E47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生产部署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277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未完成</w:t>
            </w:r>
          </w:p>
        </w:tc>
        <w:tc>
          <w:tcPr>
            <w:tcW w:w="312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152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HTTPS、域名、密钥、数据库、存储和监控待完成</w:t>
            </w:r>
          </w:p>
        </w:tc>
      </w:tr>
    </w:tbl>
    <w:p w14:paraId="7897F4B1">
      <w:pPr>
        <w:spacing w:after="0"/>
      </w:pPr>
    </w:p>
    <w:p w14:paraId="1FA12EFD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34. 后续优先级</w:t>
      </w:r>
    </w:p>
    <w:p w14:paraId="411704C0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34.1 P0：上线阻断</w:t>
      </w:r>
    </w:p>
    <w:p w14:paraId="70DB4FC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修复老师接受前订单家长手机号泄露。</w:t>
      </w:r>
    </w:p>
    <w:p w14:paraId="57F69D2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配置正式小程序 AppID、AppSecret 和 HTTPS API。</w:t>
      </w:r>
    </w:p>
    <w:p w14:paraId="769FDC9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接入并验收真实微信登录与手机号授权。</w:t>
      </w:r>
    </w:p>
    <w:p w14:paraId="0049B46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接入真实微信支付、支付回调和幂等。</w:t>
      </w:r>
    </w:p>
    <w:p w14:paraId="7F75891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迁移生产数据库并补齐 schema。</w:t>
      </w:r>
    </w:p>
    <w:p w14:paraId="32C9D68E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移除默认管理员、演示用户和固定验证码。</w:t>
      </w:r>
    </w:p>
    <w:p w14:paraId="739E108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配置高强度 Token 密钥和生产环境开关。</w:t>
      </w:r>
    </w:p>
    <w:p w14:paraId="6EEDF0B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迁移上传文件到受控对象存储。</w:t>
      </w:r>
    </w:p>
    <w:p w14:paraId="4E944A8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完成微信开发者工具和真机完整回归。</w:t>
      </w:r>
    </w:p>
    <w:p w14:paraId="399B346D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34.2 P1：业务闭环</w:t>
      </w:r>
    </w:p>
    <w:p w14:paraId="26A7DFC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完成家长需求编辑、关闭和后台管理。</w:t>
      </w:r>
    </w:p>
    <w:p w14:paraId="54079D8D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完成后台订单、投诉、评价、解锁和需求页面。</w:t>
      </w:r>
    </w:p>
    <w:p w14:paraId="6F03ED0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完成分年级价格规则和后台配置。</w:t>
      </w:r>
    </w:p>
    <w:p w14:paraId="5DB19AA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完成身份化快速匹配、3 条结果和重新匹配。</w:t>
      </w:r>
    </w:p>
    <w:p w14:paraId="2A98144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完成客服说明或微信客服能力。</w:t>
      </w:r>
    </w:p>
    <w:p w14:paraId="2C568200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接入订阅消息通知。</w:t>
      </w:r>
    </w:p>
    <w:p w14:paraId="59C6559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接入真实首页统计和评价数据。</w:t>
      </w:r>
    </w:p>
    <w:p w14:paraId="342ACE2F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补充所有页面加载、错误和重试状态。</w:t>
      </w:r>
    </w:p>
    <w:p w14:paraId="3F1587B5">
      <w:pPr>
        <w:pStyle w:val="4"/>
      </w:pPr>
      <w:r>
        <w:rPr>
          <w:rFonts w:ascii="Arial Unicode MS" w:hAnsi="Arial Unicode MS" w:eastAsia="Arial Unicode MS"/>
          <w:b/>
          <w:color w:val="1E3A5F"/>
          <w:sz w:val="26"/>
        </w:rPr>
        <w:t>34.3 P2：运营优化</w:t>
      </w:r>
    </w:p>
    <w:p w14:paraId="288E796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完善推荐排序和资料完整度权重。</w:t>
      </w:r>
    </w:p>
    <w:p w14:paraId="241B36C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增加后台漏斗与运营统计。</w:t>
      </w:r>
    </w:p>
    <w:p w14:paraId="191581D4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增加联系方式质量和投诉风控。</w:t>
      </w:r>
    </w:p>
    <w:p w14:paraId="3D411BF5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增加敏感材料访问审计。</w:t>
      </w:r>
    </w:p>
    <w:p w14:paraId="088EEAE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优化缓存、分页和查询性能。</w:t>
      </w:r>
    </w:p>
    <w:p w14:paraId="74D9F74E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35. 开发规范摘要</w:t>
      </w:r>
    </w:p>
    <w:p w14:paraId="053BA902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1. </w:t>
      </w:r>
      <w:r>
        <w:rPr>
          <w:rFonts w:ascii="Arial Unicode MS" w:hAnsi="Arial Unicode MS" w:eastAsia="Arial Unicode MS"/>
          <w:b w:val="0"/>
          <w:color w:val="1F2933"/>
          <w:sz w:val="21"/>
        </w:rPr>
        <w:t>先读取现有实现，再修改。</w:t>
      </w:r>
    </w:p>
    <w:p w14:paraId="71504A38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2.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新行为先补测试。</w:t>
      </w:r>
    </w:p>
    <w:p w14:paraId="2D80CA1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3. </w:t>
      </w:r>
      <w:r>
        <w:rPr>
          <w:rFonts w:ascii="Arial Unicode MS" w:hAnsi="Arial Unicode MS" w:eastAsia="Arial Unicode MS"/>
          <w:b w:val="0"/>
          <w:color w:val="1F2933"/>
          <w:sz w:val="21"/>
        </w:rPr>
        <w:t>每次只改当前任务范围。</w:t>
      </w:r>
    </w:p>
    <w:p w14:paraId="53041973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4. </w:t>
      </w:r>
      <w:r>
        <w:rPr>
          <w:rFonts w:ascii="Arial Unicode MS" w:hAnsi="Arial Unicode MS" w:eastAsia="Arial Unicode MS"/>
          <w:b w:val="0"/>
          <w:color w:val="1F2933"/>
          <w:sz w:val="21"/>
        </w:rPr>
        <w:t>前端不保存业务真相。</w:t>
      </w:r>
    </w:p>
    <w:p w14:paraId="339C458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5. </w:t>
      </w:r>
      <w:r>
        <w:rPr>
          <w:rFonts w:ascii="Arial Unicode MS" w:hAnsi="Arial Unicode MS" w:eastAsia="Arial Unicode MS"/>
          <w:b w:val="0"/>
          <w:color w:val="1F2933"/>
          <w:sz w:val="21"/>
        </w:rPr>
        <w:t>后端校验身份、资源归属、金额和状态。</w:t>
      </w:r>
    </w:p>
    <w:p w14:paraId="2718BAF9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6. </w:t>
      </w:r>
      <w:r>
        <w:rPr>
          <w:rFonts w:ascii="Arial Unicode MS" w:hAnsi="Arial Unicode MS" w:eastAsia="Arial Unicode MS"/>
          <w:b w:val="0"/>
          <w:color w:val="1F2933"/>
          <w:sz w:val="21"/>
        </w:rPr>
        <w:t>生产环境禁止 mock 和默认密钥。</w:t>
      </w:r>
    </w:p>
    <w:p w14:paraId="42D8C63A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7. </w:t>
      </w:r>
      <w:r>
        <w:rPr>
          <w:rFonts w:ascii="Arial Unicode MS" w:hAnsi="Arial Unicode MS" w:eastAsia="Arial Unicode MS"/>
          <w:b w:val="0"/>
          <w:color w:val="1F2933"/>
          <w:sz w:val="21"/>
        </w:rPr>
        <w:t>数据字段变更同步 schema、Store、接口、页面和测试。</w:t>
      </w:r>
    </w:p>
    <w:p w14:paraId="6AC5872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8. </w:t>
      </w:r>
      <w:r>
        <w:rPr>
          <w:rFonts w:ascii="Arial Unicode MS" w:hAnsi="Arial Unicode MS" w:eastAsia="Arial Unicode MS"/>
          <w:b w:val="0"/>
          <w:color w:val="1F2933"/>
          <w:sz w:val="21"/>
        </w:rPr>
        <w:t>提交前运行完整测试和差异检查。</w:t>
      </w:r>
    </w:p>
    <w:p w14:paraId="4D174936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9. </w:t>
      </w:r>
      <w:r>
        <w:rPr>
          <w:rFonts w:ascii="Arial Unicode MS" w:hAnsi="Arial Unicode MS" w:eastAsia="Arial Unicode MS"/>
          <w:b w:val="0"/>
          <w:color w:val="1F2933"/>
          <w:sz w:val="21"/>
        </w:rPr>
        <w:t>保留用户未提交代码，不重置无关修改。</w:t>
      </w:r>
    </w:p>
    <w:p w14:paraId="4BCCFDB7">
      <w:pPr>
        <w:spacing w:after="60" w:line="288" w:lineRule="auto"/>
        <w:ind w:left="540" w:hanging="271"/>
      </w:pPr>
      <w:r>
        <w:rPr>
          <w:rFonts w:ascii="Arial Unicode MS" w:hAnsi="Arial Unicode MS" w:eastAsia="Arial Unicode MS"/>
          <w:color w:val="1F2933"/>
          <w:sz w:val="21"/>
        </w:rPr>
        <w:t xml:space="preserve">10. </w:t>
      </w:r>
      <w:r>
        <w:rPr>
          <w:rFonts w:ascii="Arial Unicode MS" w:hAnsi="Arial Unicode MS" w:eastAsia="Arial Unicode MS"/>
          <w:b w:val="0"/>
          <w:color w:val="1F2933"/>
          <w:sz w:val="21"/>
        </w:rPr>
        <w:t>文档必须如实说明 mock、限制和未完成项。</w:t>
      </w:r>
    </w:p>
    <w:p w14:paraId="09814F59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36. 术语表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CF6191F">
        <w:trPr>
          <w:cantSplit/>
          <w:tblHeader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DF65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术语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C76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1E3A5F"/>
                <w:sz w:val="18"/>
              </w:rPr>
              <w:t>定义</w:t>
            </w:r>
          </w:p>
        </w:tc>
      </w:tr>
      <w:tr w14:paraId="7B270F9C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E41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展示池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86C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满足审核、授权和账号状态后可在公开列表展示的数据集合</w:t>
            </w:r>
          </w:p>
        </w:tc>
      </w:tr>
      <w:tr w14:paraId="67041B1E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CCC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解锁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B20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用户付费后获得查看指定对象完整信息和联系方式的权限</w:t>
            </w:r>
          </w:p>
        </w:tc>
      </w:tr>
      <w:tr w14:paraId="48259FAF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1DAB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解锁记录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8036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服务端保存的购买对象、金额、状态和时间记录</w:t>
            </w:r>
          </w:p>
        </w:tc>
      </w:tr>
      <w:tr w14:paraId="299A9B38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2FD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联系记录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3B83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用户解锁后记录联系进度的业务记录</w:t>
            </w:r>
          </w:p>
        </w:tc>
      </w:tr>
      <w:tr w14:paraId="31FEBCE2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037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家长需求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A7D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家长公开发布的年级、科目、区域、时间和预算信息</w:t>
            </w:r>
          </w:p>
        </w:tc>
      </w:tr>
      <w:tr w14:paraId="446F45F5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911C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老师审核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8457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管理员核验老师资料和学生证后决定通过或驳回</w:t>
            </w:r>
          </w:p>
        </w:tc>
      </w:tr>
      <w:tr w14:paraId="253908C9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536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接单状态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EDA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审核通过老师是否允许接收新预约</w:t>
            </w:r>
          </w:p>
        </w:tc>
      </w:tr>
      <w:tr w14:paraId="79327D00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2A6E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订单留痕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B09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预约、接受、上课、完成、评价和投诉的状态记录</w:t>
            </w:r>
          </w:p>
        </w:tc>
      </w:tr>
      <w:tr w14:paraId="56FAAA8B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AC8B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mock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72D4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仅开发环境使用的模拟登录、手机号或支付能力</w:t>
            </w:r>
          </w:p>
        </w:tc>
      </w:tr>
      <w:tr w14:paraId="111BEACA">
        <w:trPr>
          <w:cantSplit/>
        </w:trPr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190A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生产闭环</w:t>
            </w:r>
          </w:p>
        </w:tc>
        <w:tc>
          <w:tcPr>
            <w:tcW w:w="468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BC30"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1F2933"/>
                <w:sz w:val="18"/>
              </w:rPr>
              <w:t>正式服务、正式配置、真实设备、权限、安全和数据全部可用</w:t>
            </w:r>
          </w:p>
        </w:tc>
      </w:tr>
    </w:tbl>
    <w:p w14:paraId="69353D04">
      <w:pPr>
        <w:spacing w:after="0"/>
      </w:pPr>
    </w:p>
    <w:p w14:paraId="44CE1806">
      <w:pPr>
        <w:pStyle w:val="3"/>
      </w:pPr>
      <w:r>
        <w:rPr>
          <w:rFonts w:ascii="Arial Unicode MS" w:hAnsi="Arial Unicode MS" w:eastAsia="Arial Unicode MS"/>
          <w:b/>
          <w:color w:val="1E3A5F"/>
          <w:sz w:val="32"/>
        </w:rPr>
        <w:t>37. 文档结论</w:t>
      </w:r>
    </w:p>
    <w:p w14:paraId="5446E772">
      <w:r>
        <w:rPr>
          <w:rFonts w:ascii="Arial Unicode MS" w:hAnsi="Arial Unicode MS" w:eastAsia="Arial Unicode MS"/>
          <w:b w:val="0"/>
          <w:color w:val="1F2933"/>
          <w:sz w:val="21"/>
        </w:rPr>
        <w:t>当前项目已经具备一个较完整的本地 MVP：小程序、后端、后台管理网页、用户身份、老师审核、双向信息展示、开发环境付费解锁、预约订单、评价和投诉均有实际代码基础。</w:t>
      </w:r>
    </w:p>
    <w:p w14:paraId="4B9553C6">
      <w:r>
        <w:rPr>
          <w:rFonts w:ascii="Arial Unicode MS" w:hAnsi="Arial Unicode MS" w:eastAsia="Arial Unicode MS"/>
          <w:b w:val="0"/>
          <w:color w:val="1F2933"/>
          <w:sz w:val="21"/>
        </w:rPr>
        <w:t>当前主要问题不是缺少页面，而是正式上线闭环不足。真实微信支付、正式数据库、正式域名与密钥、上传存储、后台完整管理、快速匹配和订单隐私修复是下一阶段重点。</w:t>
      </w:r>
    </w:p>
    <w:p w14:paraId="40F36E20">
      <w:r>
        <w:rPr>
          <w:rFonts w:ascii="Arial Unicode MS" w:hAnsi="Arial Unicode MS" w:eastAsia="Arial Unicode MS"/>
          <w:b w:val="0"/>
          <w:color w:val="1F2933"/>
          <w:sz w:val="21"/>
        </w:rPr>
        <w:t>任何上线宣传、收入测试或真实用户试用前，必须先完成 P0 阻断项，并使用微信开发者工具和真机对登录、手机号、支付、解锁、预约、地址保护、评价和投诉进行完整回归。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790D9">
    <w:pPr>
      <w:pStyle w:val="24"/>
      <w:jc w:val="center"/>
    </w:pPr>
    <w:r>
      <w:rPr>
        <w:rFonts w:ascii="Arial Unicode MS" w:hAnsi="Arial Unicode MS" w:eastAsia="Arial Unicode MS"/>
        <w:color w:val="6B7280"/>
        <w:sz w:val="17"/>
      </w:rPr>
      <w:t xml:space="preserve">内部交付文档  ·  V1.0  · 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99CE0">
    <w:pPr>
      <w:pStyle w:val="25"/>
      <w:jc w:val="right"/>
    </w:pPr>
    <w:r>
      <w:rPr>
        <w:rFonts w:ascii="Arial Unicode MS" w:hAnsi="Arial Unicode MS" w:eastAsia="Arial Unicode MS"/>
        <w:color w:val="6B7280"/>
        <w:sz w:val="17"/>
      </w:rPr>
      <w:t>郑育星  |  产品需求与实现基线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F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rial Unicode MS" w:hAnsi="Arial Unicode MS" w:eastAsia="Arial Unicode MS" w:cstheme="minorBidi"/>
      <w:color w:val="1F29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20"/>
      <w:outlineLvl w:val="0"/>
    </w:pPr>
    <w:rPr>
      <w:rFonts w:asciiTheme="majorHAnsi" w:hAnsiTheme="majorHAnsi" w:eastAsiaTheme="majorEastAsia" w:cstheme="majorBidi"/>
      <w:b/>
      <w:bCs/>
      <w:color w:val="1E3A5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60" w:after="80"/>
      <w:outlineLvl w:val="1"/>
    </w:pPr>
    <w:rPr>
      <w:rFonts w:asciiTheme="majorHAnsi" w:hAnsiTheme="majorHAnsi" w:eastAsiaTheme="majorEastAsia" w:cstheme="majorBidi"/>
      <w:b/>
      <w:bCs/>
      <w:color w:val="1E3A5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60"/>
      <w:outlineLvl w:val="2"/>
    </w:pPr>
    <w:rPr>
      <w:rFonts w:asciiTheme="majorHAnsi" w:hAnsiTheme="majorHAnsi" w:eastAsiaTheme="majorEastAsia" w:cstheme="majorBidi"/>
      <w:b/>
      <w:bCs/>
      <w:color w:val="284766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40"/>
      <w:outlineLvl w:val="3"/>
    </w:pPr>
    <w:rPr>
      <w:rFonts w:asciiTheme="majorHAnsi" w:hAnsiTheme="majorHAnsi" w:eastAsiaTheme="majorEastAsia" w:cstheme="majorBidi"/>
      <w:b/>
      <w:bCs/>
      <w:i/>
      <w:iCs/>
      <w:color w:val="1F2933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 w:line="288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 w:line="288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郑育星项目组</dc:creator>
  <dc:description>基于 2026-07-28 当前代码和需求基线生成</dc:description>
  <cp:keywords>微信小程序, 家长, 大学生老师, 预约, 解锁, 订单, 后台</cp:keywords>
  <cp:lastModifiedBy>笙临</cp:lastModifiedBy>
  <dcterms:modified xsi:type="dcterms:W3CDTF">2026-07-28T14:04:04Z</dcterms:modified>
  <dc:subject>产品需求、当前实现、接口、数据与上线验收</dc:subject>
  <dc:title>郑育星本地教育服务小程序完整产品文档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0AEA53072B1713265446686A10BB5764_42</vt:lpwstr>
  </property>
</Properties>
</file>